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C6690">
      <w:pPr>
        <w:jc w:val="center"/>
      </w:pPr>
      <w:r>
        <w:rPr>
          <w:b/>
          <w:sz w:val="48"/>
        </w:rPr>
        <w:t>STUDENT COUNCIL ELECTION SYSTEM</w:t>
      </w:r>
    </w:p>
    <w:p w14:paraId="01B7A55D">
      <w:pPr>
        <w:jc w:val="center"/>
      </w:pPr>
      <w:r>
        <w:rPr>
          <w:b/>
          <w:sz w:val="32"/>
        </w:rPr>
        <w:t>Java Project Documentation</w:t>
      </w:r>
    </w:p>
    <w:p w14:paraId="2C9D5D0B"/>
    <w:p w14:paraId="661A84E2">
      <w:pPr>
        <w:jc w:val="center"/>
      </w:pPr>
      <w:r>
        <w:rPr>
          <w:sz w:val="28"/>
        </w:rPr>
        <w:t>Project Report</w:t>
      </w:r>
    </w:p>
    <w:p w14:paraId="1DB75698">
      <w:r>
        <w:br w:type="textWrapping"/>
      </w:r>
    </w:p>
    <w:p w14:paraId="683FB42C">
      <w:pPr>
        <w:jc w:val="center"/>
      </w:pPr>
      <w:r>
        <w:t>Programming Language: Java</w:t>
      </w:r>
    </w:p>
    <w:p w14:paraId="74176824">
      <w:pPr>
        <w:jc w:val="center"/>
      </w:pPr>
      <w:r>
        <w:t>Concepts Used:</w:t>
      </w:r>
      <w:bookmarkStart w:id="0" w:name="_GoBack"/>
      <w:bookmarkEnd w:id="0"/>
      <w:r>
        <w:t xml:space="preserve"> Classes, Objects, Arrays, Methods, Loops and Conditional Statements</w:t>
      </w:r>
    </w:p>
    <w:p w14:paraId="74648F15">
      <w:pPr>
        <w:jc w:val="center"/>
      </w:pPr>
      <w:r>
        <w:t>Application Type: Console-based Student Election System</w:t>
      </w:r>
    </w:p>
    <w:p w14:paraId="08E0D520">
      <w:r>
        <w:br w:type="page"/>
      </w:r>
    </w:p>
    <w:p w14:paraId="7C71AA7C">
      <w:pPr>
        <w:pStyle w:val="2"/>
      </w:pPr>
      <w:r>
        <w:t>1. Project Overview</w:t>
      </w:r>
    </w:p>
    <w:p w14:paraId="664D9997">
      <w:r>
        <w:t>The Student Council Election System is a console-based Java application designed to conduct and manage elections for four student council posts: President, Vice President, Secretary and Treasurer. The application allows users to select a post, enter the number of voters, record votes for candidates, display election results and identify winners or ties.</w:t>
      </w:r>
    </w:p>
    <w:p w14:paraId="74C3E358">
      <w:pPr>
        <w:pStyle w:val="2"/>
      </w:pPr>
      <w:r>
        <w:t>2. Objectives</w:t>
      </w:r>
    </w:p>
    <w:p w14:paraId="04DA60E4">
      <w:pPr>
        <w:pStyle w:val="23"/>
      </w:pPr>
      <w:r>
        <w:t>Provide a simple menu-driven election interface.</w:t>
      </w:r>
    </w:p>
    <w:p w14:paraId="711392F8">
      <w:pPr>
        <w:pStyle w:val="23"/>
      </w:pPr>
      <w:r>
        <w:t>Store candidate names and their vote counts using Java objects.</w:t>
      </w:r>
    </w:p>
    <w:p w14:paraId="016B8DC7">
      <w:pPr>
        <w:pStyle w:val="23"/>
      </w:pPr>
      <w:r>
        <w:t>Allow multiple voters to cast votes for each post.</w:t>
      </w:r>
    </w:p>
    <w:p w14:paraId="6A368CBC">
      <w:pPr>
        <w:pStyle w:val="23"/>
      </w:pPr>
      <w:r>
        <w:t>Validate candidate choices before recording a vote.</w:t>
      </w:r>
    </w:p>
    <w:p w14:paraId="6018AEFE">
      <w:pPr>
        <w:pStyle w:val="23"/>
      </w:pPr>
      <w:r>
        <w:t>Calculate the highest vote count and identify the winner.</w:t>
      </w:r>
    </w:p>
    <w:p w14:paraId="19A74F14">
      <w:pPr>
        <w:pStyle w:val="23"/>
      </w:pPr>
      <w:r>
        <w:t>Detect and display ties between candidates.</w:t>
      </w:r>
    </w:p>
    <w:p w14:paraId="1AB69D18">
      <w:pPr>
        <w:pStyle w:val="2"/>
      </w:pPr>
      <w:r>
        <w:t>3. Features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354C9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7A86A445">
            <w:pPr>
              <w:spacing w:after="0" w:line="240" w:lineRule="auto"/>
            </w:pPr>
            <w:r>
              <w:t>Feature</w:t>
            </w:r>
          </w:p>
        </w:tc>
        <w:tc>
          <w:tcPr>
            <w:tcW w:w="4968" w:type="dxa"/>
          </w:tcPr>
          <w:p w14:paraId="561E1336">
            <w:pPr>
              <w:spacing w:after="0" w:line="240" w:lineRule="auto"/>
            </w:pPr>
            <w:r>
              <w:t>Description</w:t>
            </w:r>
          </w:p>
        </w:tc>
      </w:tr>
      <w:tr w14:paraId="0EE4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63344A8">
            <w:pPr>
              <w:spacing w:after="0" w:line="240" w:lineRule="auto"/>
            </w:pPr>
            <w:r>
              <w:t>Candidate Management</w:t>
            </w:r>
          </w:p>
        </w:tc>
        <w:tc>
          <w:tcPr>
            <w:tcW w:w="4968" w:type="dxa"/>
          </w:tcPr>
          <w:p w14:paraId="7CF8E72D">
            <w:pPr>
              <w:spacing w:after="0" w:line="240" w:lineRule="auto"/>
            </w:pPr>
            <w:r>
              <w:t>Candidates are represented using the Candidate class.</w:t>
            </w:r>
          </w:p>
        </w:tc>
      </w:tr>
      <w:tr w14:paraId="10FF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23F935D">
            <w:pPr>
              <w:spacing w:after="0" w:line="240" w:lineRule="auto"/>
            </w:pPr>
            <w:r>
              <w:t>Voting</w:t>
            </w:r>
          </w:p>
        </w:tc>
        <w:tc>
          <w:tcPr>
            <w:tcW w:w="4968" w:type="dxa"/>
          </w:tcPr>
          <w:p w14:paraId="5A8A38AF">
            <w:pPr>
              <w:spacing w:after="0" w:line="240" w:lineRule="auto"/>
            </w:pPr>
            <w:r>
              <w:t>Voters select a candidate by entering the candidate number.</w:t>
            </w:r>
          </w:p>
        </w:tc>
      </w:tr>
      <w:tr w14:paraId="08426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130EDD5">
            <w:pPr>
              <w:spacing w:after="0" w:line="240" w:lineRule="auto"/>
            </w:pPr>
            <w:r>
              <w:t>Vote Counting</w:t>
            </w:r>
          </w:p>
        </w:tc>
        <w:tc>
          <w:tcPr>
            <w:tcW w:w="4968" w:type="dxa"/>
          </w:tcPr>
          <w:p w14:paraId="61406CF8">
            <w:pPr>
              <w:spacing w:after="0" w:line="240" w:lineRule="auto"/>
            </w:pPr>
            <w:r>
              <w:t>Each valid vote increments the selected candidate's vote count.</w:t>
            </w:r>
          </w:p>
        </w:tc>
      </w:tr>
      <w:tr w14:paraId="229F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11A1ED6">
            <w:pPr>
              <w:spacing w:after="0" w:line="240" w:lineRule="auto"/>
            </w:pPr>
            <w:r>
              <w:t>Result Display</w:t>
            </w:r>
          </w:p>
        </w:tc>
        <w:tc>
          <w:tcPr>
            <w:tcW w:w="4968" w:type="dxa"/>
          </w:tcPr>
          <w:p w14:paraId="1E6BA953">
            <w:pPr>
              <w:spacing w:after="0" w:line="240" w:lineRule="auto"/>
            </w:pPr>
            <w:r>
              <w:t>The program displays votes for every candidate.</w:t>
            </w:r>
          </w:p>
        </w:tc>
      </w:tr>
      <w:tr w14:paraId="12F7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D354EF3">
            <w:pPr>
              <w:spacing w:after="0" w:line="240" w:lineRule="auto"/>
            </w:pPr>
            <w:r>
              <w:t>Winner Detection</w:t>
            </w:r>
          </w:p>
        </w:tc>
        <w:tc>
          <w:tcPr>
            <w:tcW w:w="4968" w:type="dxa"/>
          </w:tcPr>
          <w:p w14:paraId="6EB56487">
            <w:pPr>
              <w:spacing w:after="0" w:line="240" w:lineRule="auto"/>
            </w:pPr>
            <w:r>
              <w:t>The candidate with the highest number of votes is displayed.</w:t>
            </w:r>
          </w:p>
        </w:tc>
      </w:tr>
      <w:tr w14:paraId="09322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B2E0586">
            <w:pPr>
              <w:spacing w:after="0" w:line="240" w:lineRule="auto"/>
            </w:pPr>
            <w:r>
              <w:t>Tie Detection</w:t>
            </w:r>
          </w:p>
        </w:tc>
        <w:tc>
          <w:tcPr>
            <w:tcW w:w="4968" w:type="dxa"/>
          </w:tcPr>
          <w:p w14:paraId="11DBC508">
            <w:pPr>
              <w:spacing w:after="0" w:line="240" w:lineRule="auto"/>
            </w:pPr>
            <w:r>
              <w:t>If multiple candidates have the highest vote count, a tie is reported.</w:t>
            </w:r>
          </w:p>
        </w:tc>
      </w:tr>
      <w:tr w14:paraId="0DF6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DB37262">
            <w:pPr>
              <w:spacing w:after="0" w:line="240" w:lineRule="auto"/>
            </w:pPr>
            <w:r>
              <w:t>Menu System</w:t>
            </w:r>
          </w:p>
        </w:tc>
        <w:tc>
          <w:tcPr>
            <w:tcW w:w="4968" w:type="dxa"/>
          </w:tcPr>
          <w:p w14:paraId="43111E6E">
            <w:pPr>
              <w:spacing w:after="0" w:line="240" w:lineRule="auto"/>
            </w:pPr>
            <w:r>
              <w:t>Users can repeat election operations until they choose Exit.</w:t>
            </w:r>
          </w:p>
        </w:tc>
      </w:tr>
    </w:tbl>
    <w:p w14:paraId="191844B5">
      <w:pPr>
        <w:pStyle w:val="2"/>
      </w:pPr>
      <w:r>
        <w:t>4. Concepts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1C0BE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4C3B7C95">
            <w:pPr>
              <w:spacing w:after="0" w:line="240" w:lineRule="auto"/>
            </w:pPr>
            <w:r>
              <w:t>Concept</w:t>
            </w:r>
          </w:p>
        </w:tc>
        <w:tc>
          <w:tcPr>
            <w:tcW w:w="4968" w:type="dxa"/>
          </w:tcPr>
          <w:p w14:paraId="10EA96A5">
            <w:pPr>
              <w:spacing w:after="0" w:line="240" w:lineRule="auto"/>
            </w:pPr>
            <w:r>
              <w:t>Application in Project</w:t>
            </w:r>
          </w:p>
        </w:tc>
      </w:tr>
      <w:tr w14:paraId="4B8B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24A1F73">
            <w:pPr>
              <w:spacing w:after="0" w:line="240" w:lineRule="auto"/>
            </w:pPr>
            <w:r>
              <w:t>Class</w:t>
            </w:r>
          </w:p>
        </w:tc>
        <w:tc>
          <w:tcPr>
            <w:tcW w:w="4968" w:type="dxa"/>
          </w:tcPr>
          <w:p w14:paraId="5A4ED8C9">
            <w:pPr>
              <w:spacing w:after="0" w:line="240" w:lineRule="auto"/>
            </w:pPr>
            <w:r>
              <w:t>Candidate and StudentCouncilElection are classes used to organize the program.</w:t>
            </w:r>
          </w:p>
        </w:tc>
      </w:tr>
      <w:tr w14:paraId="7E4DB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FF486C3">
            <w:pPr>
              <w:spacing w:after="0" w:line="240" w:lineRule="auto"/>
            </w:pPr>
            <w:r>
              <w:t>Object</w:t>
            </w:r>
          </w:p>
        </w:tc>
        <w:tc>
          <w:tcPr>
            <w:tcW w:w="4968" w:type="dxa"/>
          </w:tcPr>
          <w:p w14:paraId="3E10E287">
            <w:pPr>
              <w:spacing w:after="0" w:line="240" w:lineRule="auto"/>
            </w:pPr>
            <w:r>
              <w:t>Candidate objects such as Rahul, Priya and Arjun represent individual candidates.</w:t>
            </w:r>
          </w:p>
        </w:tc>
      </w:tr>
      <w:tr w14:paraId="4A1A4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6357CB35">
            <w:pPr>
              <w:spacing w:after="0" w:line="240" w:lineRule="auto"/>
            </w:pPr>
            <w:r>
              <w:t>Constructor</w:t>
            </w:r>
          </w:p>
        </w:tc>
        <w:tc>
          <w:tcPr>
            <w:tcW w:w="4968" w:type="dxa"/>
          </w:tcPr>
          <w:p w14:paraId="5A0B7E1E">
            <w:pPr>
              <w:spacing w:after="0" w:line="240" w:lineRule="auto"/>
            </w:pPr>
            <w:r>
              <w:t>Candidate(String name) initializes a candidate's name and vote count.</w:t>
            </w:r>
          </w:p>
        </w:tc>
      </w:tr>
      <w:tr w14:paraId="03DF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2D83950">
            <w:pPr>
              <w:spacing w:after="0" w:line="240" w:lineRule="auto"/>
            </w:pPr>
            <w:r>
              <w:t>Methods</w:t>
            </w:r>
          </w:p>
        </w:tc>
        <w:tc>
          <w:tcPr>
            <w:tcW w:w="4968" w:type="dxa"/>
          </w:tcPr>
          <w:p w14:paraId="7B729264">
            <w:pPr>
              <w:spacing w:after="0" w:line="240" w:lineRule="auto"/>
            </w:pPr>
            <w:r>
              <w:t>addVote(), displayCandidates(), conductVoting() and displayResults() perform specific tasks.</w:t>
            </w:r>
          </w:p>
        </w:tc>
      </w:tr>
      <w:tr w14:paraId="38C4F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4B1477B8">
            <w:pPr>
              <w:spacing w:after="0" w:line="240" w:lineRule="auto"/>
            </w:pPr>
            <w:r>
              <w:t>Arrays of Objects</w:t>
            </w:r>
          </w:p>
        </w:tc>
        <w:tc>
          <w:tcPr>
            <w:tcW w:w="4968" w:type="dxa"/>
          </w:tcPr>
          <w:p w14:paraId="77A8C1F3">
            <w:pPr>
              <w:spacing w:after="0" w:line="240" w:lineRule="auto"/>
            </w:pPr>
            <w:r>
              <w:t>Candidate[] arrays store candidates for each election post.</w:t>
            </w:r>
          </w:p>
        </w:tc>
      </w:tr>
      <w:tr w14:paraId="7E99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28902E7E">
            <w:pPr>
              <w:spacing w:after="0" w:line="240" w:lineRule="auto"/>
            </w:pPr>
            <w:r>
              <w:t>Encapsulation of Behaviour</w:t>
            </w:r>
          </w:p>
        </w:tc>
        <w:tc>
          <w:tcPr>
            <w:tcW w:w="4968" w:type="dxa"/>
          </w:tcPr>
          <w:p w14:paraId="28D94931">
            <w:pPr>
              <w:spacing w:after="0" w:line="240" w:lineRule="auto"/>
            </w:pPr>
            <w:r>
              <w:t>Vote-related operations are grouped into methods.</w:t>
            </w:r>
          </w:p>
        </w:tc>
      </w:tr>
    </w:tbl>
    <w:p w14:paraId="68901225">
      <w:pPr>
        <w:pStyle w:val="2"/>
      </w:pPr>
      <w:r>
        <w:t>5. Sample Output Screenshots</w:t>
      </w:r>
    </w:p>
    <w:p w14:paraId="5FC40823">
      <w:r>
        <w:t>The following screenshots show representative executions of the program.</w:t>
      </w:r>
    </w:p>
    <w:p w14:paraId="0A960A52">
      <w:pPr>
        <w:pStyle w:val="3"/>
      </w:pPr>
      <w:r>
        <w:t>5.1 Voting Screen</w:t>
      </w:r>
    </w:p>
    <w:p w14:paraId="4A16F7FE">
      <w:r>
        <w:t>A voter selects the President option and votes for candidates.</w:t>
      </w:r>
    </w:p>
    <w:p w14:paraId="332E9B0D">
      <w:pPr>
        <w:jc w:val="center"/>
      </w:pPr>
      <w:r>
        <w:drawing>
          <wp:inline distT="0" distB="0" distL="114300" distR="114300">
            <wp:extent cx="6126480" cy="505396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126480" cy="5054346"/>
                    </a:xfrm>
                    <a:prstGeom prst="rect">
                      <a:avLst/>
                    </a:prstGeom>
                  </pic:spPr>
                </pic:pic>
              </a:graphicData>
            </a:graphic>
          </wp:inline>
        </w:drawing>
      </w:r>
    </w:p>
    <w:p w14:paraId="348F40C4">
      <w:pPr>
        <w:pStyle w:val="3"/>
      </w:pPr>
      <w:r>
        <w:t>5.2 Election Results</w:t>
      </w:r>
    </w:p>
    <w:p w14:paraId="0FCDEF43">
      <w:r>
        <w:t>The results screen displays vote totals and the winner for each post.</w:t>
      </w:r>
    </w:p>
    <w:p w14:paraId="511DB21A">
      <w:pPr>
        <w:jc w:val="center"/>
      </w:pPr>
      <w:r>
        <w:drawing>
          <wp:inline distT="0" distB="0" distL="114300" distR="114300">
            <wp:extent cx="6126480" cy="600392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126480" cy="6003950"/>
                    </a:xfrm>
                    <a:prstGeom prst="rect">
                      <a:avLst/>
                    </a:prstGeom>
                  </pic:spPr>
                </pic:pic>
              </a:graphicData>
            </a:graphic>
          </wp:inline>
        </w:drawing>
      </w:r>
    </w:p>
    <w:p w14:paraId="47668CCE">
      <w:pPr>
        <w:pStyle w:val="3"/>
      </w:pPr>
      <w:r>
        <w:t>5.3 Tie Result</w:t>
      </w:r>
    </w:p>
    <w:p w14:paraId="51869021">
      <w:r>
        <w:t>When two or more candidates have the same highest vote count, the system reports a tie.</w:t>
      </w:r>
    </w:p>
    <w:p w14:paraId="769152D2">
      <w:pPr>
        <w:jc w:val="center"/>
      </w:pPr>
      <w:r>
        <w:drawing>
          <wp:inline distT="0" distB="0" distL="114300" distR="114300">
            <wp:extent cx="6126480" cy="473773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6480" cy="4737811"/>
                    </a:xfrm>
                    <a:prstGeom prst="rect">
                      <a:avLst/>
                    </a:prstGeom>
                  </pic:spPr>
                </pic:pic>
              </a:graphicData>
            </a:graphic>
          </wp:inline>
        </w:drawing>
      </w:r>
    </w:p>
    <w:p w14:paraId="37E67B30">
      <w:r>
        <w:br w:type="page"/>
      </w:r>
    </w:p>
    <w:p w14:paraId="3E1B9461">
      <w:pPr>
        <w:pStyle w:val="3"/>
      </w:pPr>
      <w:r>
        <w:t>5.4 Vice President Voting and Result</w:t>
      </w:r>
    </w:p>
    <w:p w14:paraId="3EB89FA9">
      <w:r>
        <w:t>This screenshot shows voting for the Vice President post followed by the corresponding result.</w:t>
      </w:r>
    </w:p>
    <w:p w14:paraId="685D1FD0">
      <w:pPr>
        <w:jc w:val="center"/>
      </w:pPr>
      <w:r>
        <w:drawing>
          <wp:inline distT="0" distB="0" distL="114300" distR="114300">
            <wp:extent cx="6126480" cy="4298315"/>
            <wp:effectExtent l="0" t="0" r="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126480" cy="4298747"/>
                    </a:xfrm>
                    <a:prstGeom prst="rect">
                      <a:avLst/>
                    </a:prstGeom>
                  </pic:spPr>
                </pic:pic>
              </a:graphicData>
            </a:graphic>
          </wp:inline>
        </w:drawing>
      </w:r>
    </w:p>
    <w:p w14:paraId="2835DA95">
      <w:pPr>
        <w:pStyle w:val="2"/>
      </w:pPr>
      <w:r>
        <w:t>6. Complete Java Program</w:t>
      </w:r>
    </w:p>
    <w:p w14:paraId="4FC18120">
      <w:r>
        <w:t>File name: StudentCouncilElection.java</w:t>
      </w:r>
    </w:p>
    <w:p w14:paraId="4C8D44D4">
      <w:pPr>
        <w:spacing w:after="0"/>
      </w:pPr>
      <w:r>
        <w:rPr>
          <w:rFonts w:ascii="Consolas" w:hAnsi="Consolas"/>
          <w:sz w:val="17"/>
        </w:rPr>
        <w:t>import java.util.Scanner;</w:t>
      </w:r>
    </w:p>
    <w:p w14:paraId="591A020E">
      <w:pPr>
        <w:spacing w:after="0"/>
      </w:pPr>
      <w:r>
        <w:rPr>
          <w:rFonts w:ascii="Consolas" w:hAnsi="Consolas"/>
          <w:sz w:val="17"/>
        </w:rPr>
        <w:t xml:space="preserve"> </w:t>
      </w:r>
    </w:p>
    <w:p w14:paraId="1087553E">
      <w:pPr>
        <w:spacing w:after="0"/>
      </w:pPr>
      <w:r>
        <w:rPr>
          <w:rFonts w:ascii="Consolas" w:hAnsi="Consolas"/>
          <w:sz w:val="17"/>
        </w:rPr>
        <w:t>class Candidate {</w:t>
      </w:r>
    </w:p>
    <w:p w14:paraId="7CF797BE">
      <w:pPr>
        <w:spacing w:after="0"/>
      </w:pPr>
      <w:r>
        <w:rPr>
          <w:rFonts w:ascii="Consolas" w:hAnsi="Consolas"/>
          <w:sz w:val="17"/>
        </w:rPr>
        <w:t xml:space="preserve"> </w:t>
      </w:r>
    </w:p>
    <w:p w14:paraId="50BBF949">
      <w:pPr>
        <w:spacing w:after="0"/>
      </w:pPr>
      <w:r>
        <w:rPr>
          <w:rFonts w:ascii="Consolas" w:hAnsi="Consolas"/>
          <w:sz w:val="17"/>
        </w:rPr>
        <w:t xml:space="preserve">    String name;</w:t>
      </w:r>
    </w:p>
    <w:p w14:paraId="0B06545F">
      <w:pPr>
        <w:spacing w:after="0"/>
      </w:pPr>
      <w:r>
        <w:rPr>
          <w:rFonts w:ascii="Consolas" w:hAnsi="Consolas"/>
          <w:sz w:val="17"/>
        </w:rPr>
        <w:t xml:space="preserve">    int votes;</w:t>
      </w:r>
    </w:p>
    <w:p w14:paraId="512CC442">
      <w:pPr>
        <w:spacing w:after="0"/>
      </w:pPr>
      <w:r>
        <w:rPr>
          <w:rFonts w:ascii="Consolas" w:hAnsi="Consolas"/>
          <w:sz w:val="17"/>
        </w:rPr>
        <w:t xml:space="preserve"> </w:t>
      </w:r>
    </w:p>
    <w:p w14:paraId="7128533B">
      <w:pPr>
        <w:spacing w:after="0"/>
      </w:pPr>
      <w:r>
        <w:rPr>
          <w:rFonts w:ascii="Consolas" w:hAnsi="Consolas"/>
          <w:sz w:val="17"/>
        </w:rPr>
        <w:t xml:space="preserve">    Candidate(String name) {</w:t>
      </w:r>
    </w:p>
    <w:p w14:paraId="1D535D16">
      <w:pPr>
        <w:spacing w:after="0"/>
      </w:pPr>
      <w:r>
        <w:rPr>
          <w:rFonts w:ascii="Consolas" w:hAnsi="Consolas"/>
          <w:sz w:val="17"/>
        </w:rPr>
        <w:t xml:space="preserve">        this.name = name;</w:t>
      </w:r>
    </w:p>
    <w:p w14:paraId="1CD59332">
      <w:pPr>
        <w:spacing w:after="0"/>
      </w:pPr>
      <w:r>
        <w:rPr>
          <w:rFonts w:ascii="Consolas" w:hAnsi="Consolas"/>
          <w:sz w:val="17"/>
        </w:rPr>
        <w:t xml:space="preserve">        this.votes = 0;</w:t>
      </w:r>
    </w:p>
    <w:p w14:paraId="701A2AC0">
      <w:pPr>
        <w:spacing w:after="0"/>
      </w:pPr>
      <w:r>
        <w:rPr>
          <w:rFonts w:ascii="Consolas" w:hAnsi="Consolas"/>
          <w:sz w:val="17"/>
        </w:rPr>
        <w:t xml:space="preserve">    }</w:t>
      </w:r>
    </w:p>
    <w:p w14:paraId="722E775C">
      <w:pPr>
        <w:spacing w:after="0"/>
      </w:pPr>
      <w:r>
        <w:rPr>
          <w:rFonts w:ascii="Consolas" w:hAnsi="Consolas"/>
          <w:sz w:val="17"/>
        </w:rPr>
        <w:t xml:space="preserve"> </w:t>
      </w:r>
    </w:p>
    <w:p w14:paraId="335C3AB7">
      <w:pPr>
        <w:spacing w:after="0"/>
      </w:pPr>
      <w:r>
        <w:rPr>
          <w:rFonts w:ascii="Consolas" w:hAnsi="Consolas"/>
          <w:sz w:val="17"/>
        </w:rPr>
        <w:t xml:space="preserve">    void addVote() {</w:t>
      </w:r>
    </w:p>
    <w:p w14:paraId="77D25B95">
      <w:pPr>
        <w:spacing w:after="0"/>
      </w:pPr>
      <w:r>
        <w:rPr>
          <w:rFonts w:ascii="Consolas" w:hAnsi="Consolas"/>
          <w:sz w:val="17"/>
        </w:rPr>
        <w:t xml:space="preserve">        votes++;</w:t>
      </w:r>
    </w:p>
    <w:p w14:paraId="2CDEE7A9">
      <w:pPr>
        <w:spacing w:after="0"/>
      </w:pPr>
      <w:r>
        <w:rPr>
          <w:rFonts w:ascii="Consolas" w:hAnsi="Consolas"/>
          <w:sz w:val="17"/>
        </w:rPr>
        <w:t xml:space="preserve">    }</w:t>
      </w:r>
    </w:p>
    <w:p w14:paraId="234F4247">
      <w:pPr>
        <w:spacing w:after="0"/>
      </w:pPr>
      <w:r>
        <w:rPr>
          <w:rFonts w:ascii="Consolas" w:hAnsi="Consolas"/>
          <w:sz w:val="17"/>
        </w:rPr>
        <w:t>}</w:t>
      </w:r>
    </w:p>
    <w:p w14:paraId="2E65D418">
      <w:pPr>
        <w:spacing w:after="0"/>
      </w:pPr>
      <w:r>
        <w:rPr>
          <w:rFonts w:ascii="Consolas" w:hAnsi="Consolas"/>
          <w:sz w:val="17"/>
        </w:rPr>
        <w:t xml:space="preserve"> </w:t>
      </w:r>
    </w:p>
    <w:p w14:paraId="7847318B">
      <w:pPr>
        <w:spacing w:after="0"/>
      </w:pPr>
      <w:r>
        <w:rPr>
          <w:rFonts w:ascii="Consolas" w:hAnsi="Consolas"/>
          <w:sz w:val="17"/>
        </w:rPr>
        <w:t>public class StudentCouncilElection {</w:t>
      </w:r>
    </w:p>
    <w:p w14:paraId="57DAA4F9">
      <w:pPr>
        <w:spacing w:after="0"/>
      </w:pPr>
      <w:r>
        <w:rPr>
          <w:rFonts w:ascii="Consolas" w:hAnsi="Consolas"/>
          <w:sz w:val="17"/>
        </w:rPr>
        <w:t xml:space="preserve"> </w:t>
      </w:r>
    </w:p>
    <w:p w14:paraId="5E91E41C">
      <w:pPr>
        <w:spacing w:after="0"/>
      </w:pPr>
      <w:r>
        <w:rPr>
          <w:rFonts w:ascii="Consolas" w:hAnsi="Consolas"/>
          <w:sz w:val="17"/>
        </w:rPr>
        <w:t xml:space="preserve">    static Scanner sc = new Scanner(System.in);</w:t>
      </w:r>
    </w:p>
    <w:p w14:paraId="7AF5FC06">
      <w:pPr>
        <w:spacing w:after="0"/>
      </w:pPr>
      <w:r>
        <w:rPr>
          <w:rFonts w:ascii="Consolas" w:hAnsi="Consolas"/>
          <w:sz w:val="17"/>
        </w:rPr>
        <w:t xml:space="preserve"> </w:t>
      </w:r>
    </w:p>
    <w:p w14:paraId="60DF6913">
      <w:pPr>
        <w:spacing w:after="0"/>
      </w:pPr>
      <w:r>
        <w:rPr>
          <w:rFonts w:ascii="Consolas" w:hAnsi="Consolas"/>
          <w:sz w:val="17"/>
        </w:rPr>
        <w:t xml:space="preserve">    // Display candidates</w:t>
      </w:r>
    </w:p>
    <w:p w14:paraId="5F5CB814">
      <w:pPr>
        <w:spacing w:after="0"/>
      </w:pPr>
      <w:r>
        <w:rPr>
          <w:rFonts w:ascii="Consolas" w:hAnsi="Consolas"/>
          <w:sz w:val="17"/>
        </w:rPr>
        <w:t xml:space="preserve">    static void displayCandidates(Candidate[] candidates) {</w:t>
      </w:r>
    </w:p>
    <w:p w14:paraId="0BAB74DD">
      <w:pPr>
        <w:spacing w:after="0"/>
      </w:pPr>
      <w:r>
        <w:rPr>
          <w:rFonts w:ascii="Consolas" w:hAnsi="Consolas"/>
          <w:sz w:val="17"/>
        </w:rPr>
        <w:t xml:space="preserve">        for (int i = 0; i &lt; candidates.length; i++) {</w:t>
      </w:r>
    </w:p>
    <w:p w14:paraId="4880F85B">
      <w:pPr>
        <w:spacing w:after="0"/>
      </w:pPr>
      <w:r>
        <w:rPr>
          <w:rFonts w:ascii="Consolas" w:hAnsi="Consolas"/>
          <w:sz w:val="17"/>
        </w:rPr>
        <w:t xml:space="preserve">            System.out.println((i + 1) + ". " + candidates[i].name);</w:t>
      </w:r>
    </w:p>
    <w:p w14:paraId="7770C13D">
      <w:pPr>
        <w:spacing w:after="0"/>
      </w:pPr>
      <w:r>
        <w:rPr>
          <w:rFonts w:ascii="Consolas" w:hAnsi="Consolas"/>
          <w:sz w:val="17"/>
        </w:rPr>
        <w:t xml:space="preserve">        }</w:t>
      </w:r>
    </w:p>
    <w:p w14:paraId="749EB24E">
      <w:pPr>
        <w:spacing w:after="0"/>
      </w:pPr>
      <w:r>
        <w:rPr>
          <w:rFonts w:ascii="Consolas" w:hAnsi="Consolas"/>
          <w:sz w:val="17"/>
        </w:rPr>
        <w:t xml:space="preserve">    }</w:t>
      </w:r>
    </w:p>
    <w:p w14:paraId="563D719E">
      <w:pPr>
        <w:spacing w:after="0"/>
      </w:pPr>
      <w:r>
        <w:rPr>
          <w:rFonts w:ascii="Consolas" w:hAnsi="Consolas"/>
          <w:sz w:val="17"/>
        </w:rPr>
        <w:t xml:space="preserve"> </w:t>
      </w:r>
    </w:p>
    <w:p w14:paraId="31DDBB64">
      <w:pPr>
        <w:spacing w:after="0"/>
      </w:pPr>
      <w:r>
        <w:rPr>
          <w:rFonts w:ascii="Consolas" w:hAnsi="Consolas"/>
          <w:sz w:val="17"/>
        </w:rPr>
        <w:t xml:space="preserve">    // Voting method</w:t>
      </w:r>
    </w:p>
    <w:p w14:paraId="2018F9F1">
      <w:pPr>
        <w:spacing w:after="0"/>
      </w:pPr>
      <w:r>
        <w:rPr>
          <w:rFonts w:ascii="Consolas" w:hAnsi="Consolas"/>
          <w:sz w:val="17"/>
        </w:rPr>
        <w:t xml:space="preserve">    static void conductVoting(String post, Candidate[] candidates) {</w:t>
      </w:r>
    </w:p>
    <w:p w14:paraId="090CE676">
      <w:pPr>
        <w:spacing w:after="0"/>
      </w:pPr>
      <w:r>
        <w:rPr>
          <w:rFonts w:ascii="Consolas" w:hAnsi="Consolas"/>
          <w:sz w:val="17"/>
        </w:rPr>
        <w:t xml:space="preserve">        System.out.println("\n======================================");</w:t>
      </w:r>
    </w:p>
    <w:p w14:paraId="1CECB3BA">
      <w:pPr>
        <w:spacing w:after="0"/>
      </w:pPr>
      <w:r>
        <w:rPr>
          <w:rFonts w:ascii="Consolas" w:hAnsi="Consolas"/>
          <w:sz w:val="17"/>
        </w:rPr>
        <w:t xml:space="preserve">        System.out.println("Voting for: " + post);</w:t>
      </w:r>
    </w:p>
    <w:p w14:paraId="1707661C">
      <w:pPr>
        <w:spacing w:after="0"/>
      </w:pPr>
      <w:r>
        <w:rPr>
          <w:rFonts w:ascii="Consolas" w:hAnsi="Consolas"/>
          <w:sz w:val="17"/>
        </w:rPr>
        <w:t xml:space="preserve">        System.out.println("======================================");</w:t>
      </w:r>
    </w:p>
    <w:p w14:paraId="17D89CB1">
      <w:pPr>
        <w:spacing w:after="0"/>
      </w:pPr>
      <w:r>
        <w:rPr>
          <w:rFonts w:ascii="Consolas" w:hAnsi="Consolas"/>
          <w:sz w:val="17"/>
        </w:rPr>
        <w:t xml:space="preserve"> </w:t>
      </w:r>
    </w:p>
    <w:p w14:paraId="38A17637">
      <w:pPr>
        <w:spacing w:after="0"/>
      </w:pPr>
      <w:r>
        <w:rPr>
          <w:rFonts w:ascii="Consolas" w:hAnsi="Consolas"/>
          <w:sz w:val="17"/>
        </w:rPr>
        <w:t xml:space="preserve">        displayCandidates(candidates);</w:t>
      </w:r>
    </w:p>
    <w:p w14:paraId="1B7F7AB9">
      <w:pPr>
        <w:spacing w:after="0"/>
      </w:pPr>
      <w:r>
        <w:rPr>
          <w:rFonts w:ascii="Consolas" w:hAnsi="Consolas"/>
          <w:sz w:val="17"/>
        </w:rPr>
        <w:t xml:space="preserve"> </w:t>
      </w:r>
    </w:p>
    <w:p w14:paraId="6B1AAEB2">
      <w:pPr>
        <w:spacing w:after="0"/>
      </w:pPr>
      <w:r>
        <w:rPr>
          <w:rFonts w:ascii="Consolas" w:hAnsi="Consolas"/>
          <w:sz w:val="17"/>
        </w:rPr>
        <w:t xml:space="preserve">        System.out.print("\nEnter number of voters: ");</w:t>
      </w:r>
    </w:p>
    <w:p w14:paraId="3B5A783D">
      <w:pPr>
        <w:spacing w:after="0"/>
      </w:pPr>
      <w:r>
        <w:rPr>
          <w:rFonts w:ascii="Consolas" w:hAnsi="Consolas"/>
          <w:sz w:val="17"/>
        </w:rPr>
        <w:t xml:space="preserve">        int voters = sc.nextInt();</w:t>
      </w:r>
    </w:p>
    <w:p w14:paraId="4FA340C9">
      <w:pPr>
        <w:spacing w:after="0"/>
      </w:pPr>
      <w:r>
        <w:rPr>
          <w:rFonts w:ascii="Consolas" w:hAnsi="Consolas"/>
          <w:sz w:val="17"/>
        </w:rPr>
        <w:t xml:space="preserve"> </w:t>
      </w:r>
    </w:p>
    <w:p w14:paraId="5EC19658">
      <w:pPr>
        <w:spacing w:after="0"/>
      </w:pPr>
      <w:r>
        <w:rPr>
          <w:rFonts w:ascii="Consolas" w:hAnsi="Consolas"/>
          <w:sz w:val="17"/>
        </w:rPr>
        <w:t xml:space="preserve">        for (int i = 1; i &lt;= voters; i++) {</w:t>
      </w:r>
    </w:p>
    <w:p w14:paraId="4AC4B75E">
      <w:pPr>
        <w:spacing w:after="0"/>
      </w:pPr>
      <w:r>
        <w:rPr>
          <w:rFonts w:ascii="Consolas" w:hAnsi="Consolas"/>
          <w:sz w:val="17"/>
        </w:rPr>
        <w:t xml:space="preserve">            System.out.print("Voter " + i + ", enter candidate number: ");</w:t>
      </w:r>
    </w:p>
    <w:p w14:paraId="28E0E64F">
      <w:pPr>
        <w:spacing w:after="0"/>
      </w:pPr>
      <w:r>
        <w:rPr>
          <w:rFonts w:ascii="Consolas" w:hAnsi="Consolas"/>
          <w:sz w:val="17"/>
        </w:rPr>
        <w:t xml:space="preserve">            int choice = sc.nextInt();</w:t>
      </w:r>
    </w:p>
    <w:p w14:paraId="7C885074">
      <w:pPr>
        <w:spacing w:after="0"/>
      </w:pPr>
      <w:r>
        <w:rPr>
          <w:rFonts w:ascii="Consolas" w:hAnsi="Consolas"/>
          <w:sz w:val="17"/>
        </w:rPr>
        <w:t xml:space="preserve"> </w:t>
      </w:r>
    </w:p>
    <w:p w14:paraId="0CDF3C8D">
      <w:pPr>
        <w:spacing w:after="0"/>
      </w:pPr>
      <w:r>
        <w:rPr>
          <w:rFonts w:ascii="Consolas" w:hAnsi="Consolas"/>
          <w:sz w:val="17"/>
        </w:rPr>
        <w:t xml:space="preserve">            if (choice &gt;= 1 &amp;&amp; choice &lt;= candidates.length) {</w:t>
      </w:r>
    </w:p>
    <w:p w14:paraId="10BB3DEE">
      <w:pPr>
        <w:spacing w:after="0"/>
      </w:pPr>
      <w:r>
        <w:rPr>
          <w:rFonts w:ascii="Consolas" w:hAnsi="Consolas"/>
          <w:sz w:val="17"/>
        </w:rPr>
        <w:t xml:space="preserve">                candidates[choice - 1].addVote();</w:t>
      </w:r>
    </w:p>
    <w:p w14:paraId="59F2E9DC">
      <w:pPr>
        <w:spacing w:after="0"/>
      </w:pPr>
      <w:r>
        <w:rPr>
          <w:rFonts w:ascii="Consolas" w:hAnsi="Consolas"/>
          <w:sz w:val="17"/>
        </w:rPr>
        <w:t xml:space="preserve">                System.out.println("Vote recorded successfully.");</w:t>
      </w:r>
    </w:p>
    <w:p w14:paraId="382F8C92">
      <w:pPr>
        <w:spacing w:after="0"/>
      </w:pPr>
      <w:r>
        <w:rPr>
          <w:rFonts w:ascii="Consolas" w:hAnsi="Consolas"/>
          <w:sz w:val="17"/>
        </w:rPr>
        <w:t xml:space="preserve">            } else {</w:t>
      </w:r>
    </w:p>
    <w:p w14:paraId="4C1F84B3">
      <w:pPr>
        <w:spacing w:after="0"/>
      </w:pPr>
      <w:r>
        <w:rPr>
          <w:rFonts w:ascii="Consolas" w:hAnsi="Consolas"/>
          <w:sz w:val="17"/>
        </w:rPr>
        <w:t xml:space="preserve">                System.out.println("Invalid choice! Vote not counted.");</w:t>
      </w:r>
    </w:p>
    <w:p w14:paraId="7F548CF9">
      <w:pPr>
        <w:spacing w:after="0"/>
      </w:pPr>
      <w:r>
        <w:rPr>
          <w:rFonts w:ascii="Consolas" w:hAnsi="Consolas"/>
          <w:sz w:val="17"/>
        </w:rPr>
        <w:t xml:space="preserve">            }</w:t>
      </w:r>
    </w:p>
    <w:p w14:paraId="21EEA128">
      <w:pPr>
        <w:spacing w:after="0"/>
      </w:pPr>
      <w:r>
        <w:rPr>
          <w:rFonts w:ascii="Consolas" w:hAnsi="Consolas"/>
          <w:sz w:val="17"/>
        </w:rPr>
        <w:t xml:space="preserve">        }</w:t>
      </w:r>
    </w:p>
    <w:p w14:paraId="03A6F441">
      <w:pPr>
        <w:spacing w:after="0"/>
      </w:pPr>
      <w:r>
        <w:rPr>
          <w:rFonts w:ascii="Consolas" w:hAnsi="Consolas"/>
          <w:sz w:val="17"/>
        </w:rPr>
        <w:t xml:space="preserve">    }</w:t>
      </w:r>
    </w:p>
    <w:p w14:paraId="1C68FEAA">
      <w:pPr>
        <w:spacing w:after="0"/>
      </w:pPr>
      <w:r>
        <w:rPr>
          <w:rFonts w:ascii="Consolas" w:hAnsi="Consolas"/>
          <w:sz w:val="17"/>
        </w:rPr>
        <w:t xml:space="preserve"> </w:t>
      </w:r>
    </w:p>
    <w:p w14:paraId="0D1E5DDB">
      <w:pPr>
        <w:spacing w:after="0"/>
      </w:pPr>
      <w:r>
        <w:rPr>
          <w:rFonts w:ascii="Consolas" w:hAnsi="Consolas"/>
          <w:sz w:val="17"/>
        </w:rPr>
        <w:t xml:space="preserve">    // Display results</w:t>
      </w:r>
    </w:p>
    <w:p w14:paraId="4F0A22C5">
      <w:pPr>
        <w:spacing w:after="0"/>
      </w:pPr>
      <w:r>
        <w:rPr>
          <w:rFonts w:ascii="Consolas" w:hAnsi="Consolas"/>
          <w:sz w:val="17"/>
        </w:rPr>
        <w:t xml:space="preserve">    static void displayResults(String post, Candidate[] candidates) {</w:t>
      </w:r>
    </w:p>
    <w:p w14:paraId="58ED3D85">
      <w:pPr>
        <w:spacing w:after="0"/>
      </w:pPr>
      <w:r>
        <w:rPr>
          <w:rFonts w:ascii="Consolas" w:hAnsi="Consolas"/>
          <w:sz w:val="17"/>
        </w:rPr>
        <w:t xml:space="preserve">        System.out.println("\n======================================");</w:t>
      </w:r>
    </w:p>
    <w:p w14:paraId="382661CA">
      <w:pPr>
        <w:spacing w:after="0"/>
      </w:pPr>
      <w:r>
        <w:rPr>
          <w:rFonts w:ascii="Consolas" w:hAnsi="Consolas"/>
          <w:sz w:val="17"/>
        </w:rPr>
        <w:t xml:space="preserve">        System.out.println("RESULT - " + post);</w:t>
      </w:r>
    </w:p>
    <w:p w14:paraId="18CC9B6E">
      <w:pPr>
        <w:spacing w:after="0"/>
      </w:pPr>
      <w:r>
        <w:rPr>
          <w:rFonts w:ascii="Consolas" w:hAnsi="Consolas"/>
          <w:sz w:val="17"/>
        </w:rPr>
        <w:t xml:space="preserve">        System.out.println("======================================");</w:t>
      </w:r>
    </w:p>
    <w:p w14:paraId="16540569">
      <w:pPr>
        <w:spacing w:after="0"/>
      </w:pPr>
      <w:r>
        <w:rPr>
          <w:rFonts w:ascii="Consolas" w:hAnsi="Consolas"/>
          <w:sz w:val="17"/>
        </w:rPr>
        <w:t xml:space="preserve"> </w:t>
      </w:r>
    </w:p>
    <w:p w14:paraId="37DC0DF1">
      <w:pPr>
        <w:spacing w:after="0"/>
      </w:pPr>
      <w:r>
        <w:rPr>
          <w:rFonts w:ascii="Consolas" w:hAnsi="Consolas"/>
          <w:sz w:val="17"/>
        </w:rPr>
        <w:t xml:space="preserve">        int highestVotes = -1;</w:t>
      </w:r>
    </w:p>
    <w:p w14:paraId="0A082BEA">
      <w:pPr>
        <w:spacing w:after="0"/>
      </w:pPr>
      <w:r>
        <w:rPr>
          <w:rFonts w:ascii="Consolas" w:hAnsi="Consolas"/>
          <w:sz w:val="17"/>
        </w:rPr>
        <w:t xml:space="preserve"> </w:t>
      </w:r>
    </w:p>
    <w:p w14:paraId="205DEEAC">
      <w:pPr>
        <w:spacing w:after="0"/>
      </w:pPr>
      <w:r>
        <w:rPr>
          <w:rFonts w:ascii="Consolas" w:hAnsi="Consolas"/>
          <w:sz w:val="17"/>
        </w:rPr>
        <w:t xml:space="preserve">        for (Candidate candidate : candidates) {</w:t>
      </w:r>
    </w:p>
    <w:p w14:paraId="7AD4BA46">
      <w:pPr>
        <w:spacing w:after="0"/>
      </w:pPr>
      <w:r>
        <w:rPr>
          <w:rFonts w:ascii="Consolas" w:hAnsi="Consolas"/>
          <w:sz w:val="17"/>
        </w:rPr>
        <w:t xml:space="preserve">            System.out.println(</w:t>
      </w:r>
    </w:p>
    <w:p w14:paraId="17CF5A20">
      <w:pPr>
        <w:spacing w:after="0"/>
      </w:pPr>
      <w:r>
        <w:rPr>
          <w:rFonts w:ascii="Consolas" w:hAnsi="Consolas"/>
          <w:sz w:val="17"/>
        </w:rPr>
        <w:t xml:space="preserve">                    candidate.name + " : " + candidate.votes + " votes");</w:t>
      </w:r>
    </w:p>
    <w:p w14:paraId="23A127D1">
      <w:pPr>
        <w:spacing w:after="0"/>
      </w:pPr>
      <w:r>
        <w:rPr>
          <w:rFonts w:ascii="Consolas" w:hAnsi="Consolas"/>
          <w:sz w:val="17"/>
        </w:rPr>
        <w:t xml:space="preserve"> </w:t>
      </w:r>
    </w:p>
    <w:p w14:paraId="47C63332">
      <w:pPr>
        <w:spacing w:after="0"/>
      </w:pPr>
      <w:r>
        <w:rPr>
          <w:rFonts w:ascii="Consolas" w:hAnsi="Consolas"/>
          <w:sz w:val="17"/>
        </w:rPr>
        <w:t xml:space="preserve">            if (candidate.votes &gt; highestVotes) {</w:t>
      </w:r>
    </w:p>
    <w:p w14:paraId="3A886C5B">
      <w:pPr>
        <w:spacing w:after="0"/>
      </w:pPr>
      <w:r>
        <w:rPr>
          <w:rFonts w:ascii="Consolas" w:hAnsi="Consolas"/>
          <w:sz w:val="17"/>
        </w:rPr>
        <w:t xml:space="preserve">                highestVotes = candidate.votes;</w:t>
      </w:r>
    </w:p>
    <w:p w14:paraId="264C4A19">
      <w:pPr>
        <w:spacing w:after="0"/>
      </w:pPr>
      <w:r>
        <w:rPr>
          <w:rFonts w:ascii="Consolas" w:hAnsi="Consolas"/>
          <w:sz w:val="17"/>
        </w:rPr>
        <w:t xml:space="preserve">            }</w:t>
      </w:r>
    </w:p>
    <w:p w14:paraId="48C46331">
      <w:pPr>
        <w:spacing w:after="0"/>
      </w:pPr>
      <w:r>
        <w:rPr>
          <w:rFonts w:ascii="Consolas" w:hAnsi="Consolas"/>
          <w:sz w:val="17"/>
        </w:rPr>
        <w:t xml:space="preserve">        }</w:t>
      </w:r>
    </w:p>
    <w:p w14:paraId="6A13CFB3">
      <w:pPr>
        <w:spacing w:after="0"/>
      </w:pPr>
      <w:r>
        <w:rPr>
          <w:rFonts w:ascii="Consolas" w:hAnsi="Consolas"/>
          <w:sz w:val="17"/>
        </w:rPr>
        <w:t xml:space="preserve"> </w:t>
      </w:r>
    </w:p>
    <w:p w14:paraId="42A3E4C2">
      <w:pPr>
        <w:spacing w:after="0"/>
      </w:pPr>
      <w:r>
        <w:rPr>
          <w:rFonts w:ascii="Consolas" w:hAnsi="Consolas"/>
          <w:sz w:val="17"/>
        </w:rPr>
        <w:t xml:space="preserve">        // Find winner</w:t>
      </w:r>
    </w:p>
    <w:p w14:paraId="5BFE86CE">
      <w:pPr>
        <w:spacing w:after="0"/>
      </w:pPr>
      <w:r>
        <w:rPr>
          <w:rFonts w:ascii="Consolas" w:hAnsi="Consolas"/>
          <w:sz w:val="17"/>
        </w:rPr>
        <w:t xml:space="preserve">        Candidate winner = null;</w:t>
      </w:r>
    </w:p>
    <w:p w14:paraId="040AB9F2">
      <w:pPr>
        <w:spacing w:after="0"/>
      </w:pPr>
      <w:r>
        <w:rPr>
          <w:rFonts w:ascii="Consolas" w:hAnsi="Consolas"/>
          <w:sz w:val="17"/>
        </w:rPr>
        <w:t xml:space="preserve">        int winnerCount = 0;</w:t>
      </w:r>
    </w:p>
    <w:p w14:paraId="27D07F96">
      <w:pPr>
        <w:spacing w:after="0"/>
      </w:pPr>
      <w:r>
        <w:rPr>
          <w:rFonts w:ascii="Consolas" w:hAnsi="Consolas"/>
          <w:sz w:val="17"/>
        </w:rPr>
        <w:t xml:space="preserve"> </w:t>
      </w:r>
    </w:p>
    <w:p w14:paraId="53C29940">
      <w:pPr>
        <w:spacing w:after="0"/>
      </w:pPr>
      <w:r>
        <w:rPr>
          <w:rFonts w:ascii="Consolas" w:hAnsi="Consolas"/>
          <w:sz w:val="17"/>
        </w:rPr>
        <w:t xml:space="preserve">        for (Candidate candidate : candidates) {</w:t>
      </w:r>
    </w:p>
    <w:p w14:paraId="5B70A49C">
      <w:pPr>
        <w:spacing w:after="0"/>
      </w:pPr>
      <w:r>
        <w:rPr>
          <w:rFonts w:ascii="Consolas" w:hAnsi="Consolas"/>
          <w:sz w:val="17"/>
        </w:rPr>
        <w:t xml:space="preserve">            if (candidate.votes == highestVotes) {</w:t>
      </w:r>
    </w:p>
    <w:p w14:paraId="66F6F2D2">
      <w:pPr>
        <w:spacing w:after="0"/>
      </w:pPr>
      <w:r>
        <w:rPr>
          <w:rFonts w:ascii="Consolas" w:hAnsi="Consolas"/>
          <w:sz w:val="17"/>
        </w:rPr>
        <w:t xml:space="preserve">                winner = candidate;</w:t>
      </w:r>
    </w:p>
    <w:p w14:paraId="47C177A3">
      <w:pPr>
        <w:spacing w:after="0"/>
      </w:pPr>
      <w:r>
        <w:rPr>
          <w:rFonts w:ascii="Consolas" w:hAnsi="Consolas"/>
          <w:sz w:val="17"/>
        </w:rPr>
        <w:t xml:space="preserve">                winnerCount++;</w:t>
      </w:r>
    </w:p>
    <w:p w14:paraId="5A7267AE">
      <w:pPr>
        <w:spacing w:after="0"/>
      </w:pPr>
      <w:r>
        <w:rPr>
          <w:rFonts w:ascii="Consolas" w:hAnsi="Consolas"/>
          <w:sz w:val="17"/>
        </w:rPr>
        <w:t xml:space="preserve">            }</w:t>
      </w:r>
    </w:p>
    <w:p w14:paraId="7C471807">
      <w:pPr>
        <w:spacing w:after="0"/>
      </w:pPr>
      <w:r>
        <w:rPr>
          <w:rFonts w:ascii="Consolas" w:hAnsi="Consolas"/>
          <w:sz w:val="17"/>
        </w:rPr>
        <w:t xml:space="preserve">        }</w:t>
      </w:r>
    </w:p>
    <w:p w14:paraId="16645420">
      <w:pPr>
        <w:spacing w:after="0"/>
      </w:pPr>
      <w:r>
        <w:rPr>
          <w:rFonts w:ascii="Consolas" w:hAnsi="Consolas"/>
          <w:sz w:val="17"/>
        </w:rPr>
        <w:t xml:space="preserve"> </w:t>
      </w:r>
    </w:p>
    <w:p w14:paraId="0C42FD97">
      <w:pPr>
        <w:spacing w:after="0"/>
      </w:pPr>
      <w:r>
        <w:rPr>
          <w:rFonts w:ascii="Consolas" w:hAnsi="Consolas"/>
          <w:sz w:val="17"/>
        </w:rPr>
        <w:t xml:space="preserve">        if (winnerCount &gt; 1) {</w:t>
      </w:r>
    </w:p>
    <w:p w14:paraId="154430B7">
      <w:pPr>
        <w:spacing w:after="0"/>
      </w:pPr>
      <w:r>
        <w:rPr>
          <w:rFonts w:ascii="Consolas" w:hAnsi="Consolas"/>
          <w:sz w:val="17"/>
        </w:rPr>
        <w:t xml:space="preserve">            System.out.println("\nResult: TIE");</w:t>
      </w:r>
    </w:p>
    <w:p w14:paraId="7258430F">
      <w:pPr>
        <w:spacing w:after="0"/>
      </w:pPr>
      <w:r>
        <w:rPr>
          <w:rFonts w:ascii="Consolas" w:hAnsi="Consolas"/>
          <w:sz w:val="17"/>
        </w:rPr>
        <w:t xml:space="preserve">            System.out.println("There is a tie between:");</w:t>
      </w:r>
    </w:p>
    <w:p w14:paraId="0F8F42BA">
      <w:pPr>
        <w:spacing w:after="0"/>
      </w:pPr>
      <w:r>
        <w:rPr>
          <w:rFonts w:ascii="Consolas" w:hAnsi="Consolas"/>
          <w:sz w:val="17"/>
        </w:rPr>
        <w:t xml:space="preserve"> </w:t>
      </w:r>
    </w:p>
    <w:p w14:paraId="166DEEE2">
      <w:pPr>
        <w:spacing w:after="0"/>
      </w:pPr>
      <w:r>
        <w:rPr>
          <w:rFonts w:ascii="Consolas" w:hAnsi="Consolas"/>
          <w:sz w:val="17"/>
        </w:rPr>
        <w:t xml:space="preserve">            for (Candidate candidate : candidates) {</w:t>
      </w:r>
    </w:p>
    <w:p w14:paraId="1B03B144">
      <w:pPr>
        <w:spacing w:after="0"/>
      </w:pPr>
      <w:r>
        <w:rPr>
          <w:rFonts w:ascii="Consolas" w:hAnsi="Consolas"/>
          <w:sz w:val="17"/>
        </w:rPr>
        <w:t xml:space="preserve">                if (candidate.votes == highestVotes) {</w:t>
      </w:r>
    </w:p>
    <w:p w14:paraId="0E3CE191">
      <w:pPr>
        <w:spacing w:after="0"/>
      </w:pPr>
      <w:r>
        <w:rPr>
          <w:rFonts w:ascii="Consolas" w:hAnsi="Consolas"/>
          <w:sz w:val="17"/>
        </w:rPr>
        <w:t xml:space="preserve">                    System.out.println("- " + candidate.name);</w:t>
      </w:r>
    </w:p>
    <w:p w14:paraId="021B0521">
      <w:pPr>
        <w:spacing w:after="0"/>
      </w:pPr>
      <w:r>
        <w:rPr>
          <w:rFonts w:ascii="Consolas" w:hAnsi="Consolas"/>
          <w:sz w:val="17"/>
        </w:rPr>
        <w:t xml:space="preserve">                }</w:t>
      </w:r>
    </w:p>
    <w:p w14:paraId="6D1CD3A3">
      <w:pPr>
        <w:spacing w:after="0"/>
      </w:pPr>
      <w:r>
        <w:rPr>
          <w:rFonts w:ascii="Consolas" w:hAnsi="Consolas"/>
          <w:sz w:val="17"/>
        </w:rPr>
        <w:t xml:space="preserve">            }</w:t>
      </w:r>
    </w:p>
    <w:p w14:paraId="0BA8EFC2">
      <w:pPr>
        <w:spacing w:after="0"/>
      </w:pPr>
      <w:r>
        <w:rPr>
          <w:rFonts w:ascii="Consolas" w:hAnsi="Consolas"/>
          <w:sz w:val="17"/>
        </w:rPr>
        <w:t xml:space="preserve">        } else {</w:t>
      </w:r>
    </w:p>
    <w:p w14:paraId="0CC74213">
      <w:pPr>
        <w:spacing w:after="0"/>
      </w:pPr>
      <w:r>
        <w:rPr>
          <w:rFonts w:ascii="Consolas" w:hAnsi="Consolas"/>
          <w:sz w:val="17"/>
        </w:rPr>
        <w:t xml:space="preserve">            System.out.println("\nWinner: " + winner.name);</w:t>
      </w:r>
    </w:p>
    <w:p w14:paraId="062839E8">
      <w:pPr>
        <w:spacing w:after="0"/>
      </w:pPr>
      <w:r>
        <w:rPr>
          <w:rFonts w:ascii="Consolas" w:hAnsi="Consolas"/>
          <w:sz w:val="17"/>
        </w:rPr>
        <w:t xml:space="preserve">            System.out.println("Votes: " + winner.votes);</w:t>
      </w:r>
    </w:p>
    <w:p w14:paraId="1B2CC204">
      <w:pPr>
        <w:spacing w:after="0"/>
      </w:pPr>
      <w:r>
        <w:rPr>
          <w:rFonts w:ascii="Consolas" w:hAnsi="Consolas"/>
          <w:sz w:val="17"/>
        </w:rPr>
        <w:t xml:space="preserve">        }</w:t>
      </w:r>
    </w:p>
    <w:p w14:paraId="1CD867BF">
      <w:pPr>
        <w:spacing w:after="0"/>
      </w:pPr>
      <w:r>
        <w:rPr>
          <w:rFonts w:ascii="Consolas" w:hAnsi="Consolas"/>
          <w:sz w:val="17"/>
        </w:rPr>
        <w:t xml:space="preserve">    }</w:t>
      </w:r>
    </w:p>
    <w:p w14:paraId="7E4A63B9">
      <w:pPr>
        <w:spacing w:after="0"/>
      </w:pPr>
      <w:r>
        <w:rPr>
          <w:rFonts w:ascii="Consolas" w:hAnsi="Consolas"/>
          <w:sz w:val="17"/>
        </w:rPr>
        <w:t xml:space="preserve"> </w:t>
      </w:r>
    </w:p>
    <w:p w14:paraId="0D32381C">
      <w:pPr>
        <w:spacing w:after="0"/>
      </w:pPr>
      <w:r>
        <w:rPr>
          <w:rFonts w:ascii="Consolas" w:hAnsi="Consolas"/>
          <w:sz w:val="17"/>
        </w:rPr>
        <w:t xml:space="preserve">    // Main method</w:t>
      </w:r>
    </w:p>
    <w:p w14:paraId="6C5EAB4C">
      <w:pPr>
        <w:spacing w:after="0"/>
      </w:pPr>
      <w:r>
        <w:rPr>
          <w:rFonts w:ascii="Consolas" w:hAnsi="Consolas"/>
          <w:sz w:val="17"/>
        </w:rPr>
        <w:t xml:space="preserve">    public static void main(String[] args) {</w:t>
      </w:r>
    </w:p>
    <w:p w14:paraId="424C95D6">
      <w:pPr>
        <w:spacing w:after="0"/>
      </w:pPr>
      <w:r>
        <w:rPr>
          <w:rFonts w:ascii="Consolas" w:hAnsi="Consolas"/>
          <w:sz w:val="17"/>
        </w:rPr>
        <w:t xml:space="preserve"> </w:t>
      </w:r>
    </w:p>
    <w:p w14:paraId="53F0B72B">
      <w:pPr>
        <w:spacing w:after="0"/>
      </w:pPr>
      <w:r>
        <w:rPr>
          <w:rFonts w:ascii="Consolas" w:hAnsi="Consolas"/>
          <w:sz w:val="17"/>
        </w:rPr>
        <w:t xml:space="preserve">        // President candidates</w:t>
      </w:r>
    </w:p>
    <w:p w14:paraId="3CF776FE">
      <w:pPr>
        <w:spacing w:after="0"/>
      </w:pPr>
      <w:r>
        <w:rPr>
          <w:rFonts w:ascii="Consolas" w:hAnsi="Consolas"/>
          <w:sz w:val="17"/>
        </w:rPr>
        <w:t xml:space="preserve">        Candidate[] president = {</w:t>
      </w:r>
    </w:p>
    <w:p w14:paraId="380674D8">
      <w:pPr>
        <w:spacing w:after="0"/>
      </w:pPr>
      <w:r>
        <w:rPr>
          <w:rFonts w:ascii="Consolas" w:hAnsi="Consolas"/>
          <w:sz w:val="17"/>
        </w:rPr>
        <w:t xml:space="preserve">                new Candidate("Rahul"),</w:t>
      </w:r>
    </w:p>
    <w:p w14:paraId="39816F8F">
      <w:pPr>
        <w:spacing w:after="0"/>
      </w:pPr>
      <w:r>
        <w:rPr>
          <w:rFonts w:ascii="Consolas" w:hAnsi="Consolas"/>
          <w:sz w:val="17"/>
        </w:rPr>
        <w:t xml:space="preserve">                new Candidate("Priya"),</w:t>
      </w:r>
    </w:p>
    <w:p w14:paraId="2E2629A0">
      <w:pPr>
        <w:spacing w:after="0"/>
      </w:pPr>
      <w:r>
        <w:rPr>
          <w:rFonts w:ascii="Consolas" w:hAnsi="Consolas"/>
          <w:sz w:val="17"/>
        </w:rPr>
        <w:t xml:space="preserve">                new Candidate("Arjun")</w:t>
      </w:r>
    </w:p>
    <w:p w14:paraId="28BA577C">
      <w:pPr>
        <w:spacing w:after="0"/>
      </w:pPr>
      <w:r>
        <w:rPr>
          <w:rFonts w:ascii="Consolas" w:hAnsi="Consolas"/>
          <w:sz w:val="17"/>
        </w:rPr>
        <w:t xml:space="preserve">        };</w:t>
      </w:r>
    </w:p>
    <w:p w14:paraId="44AF40F9">
      <w:pPr>
        <w:spacing w:after="0"/>
      </w:pPr>
      <w:r>
        <w:rPr>
          <w:rFonts w:ascii="Consolas" w:hAnsi="Consolas"/>
          <w:sz w:val="17"/>
        </w:rPr>
        <w:t xml:space="preserve"> </w:t>
      </w:r>
    </w:p>
    <w:p w14:paraId="492B665D">
      <w:pPr>
        <w:spacing w:after="0"/>
      </w:pPr>
      <w:r>
        <w:rPr>
          <w:rFonts w:ascii="Consolas" w:hAnsi="Consolas"/>
          <w:sz w:val="17"/>
        </w:rPr>
        <w:t xml:space="preserve">        // Vice President candidates</w:t>
      </w:r>
    </w:p>
    <w:p w14:paraId="5AE880C0">
      <w:pPr>
        <w:spacing w:after="0"/>
      </w:pPr>
      <w:r>
        <w:rPr>
          <w:rFonts w:ascii="Consolas" w:hAnsi="Consolas"/>
          <w:sz w:val="17"/>
        </w:rPr>
        <w:t xml:space="preserve">        Candidate[] vicePresident = {</w:t>
      </w:r>
    </w:p>
    <w:p w14:paraId="6C8CEC06">
      <w:pPr>
        <w:spacing w:after="0"/>
      </w:pPr>
      <w:r>
        <w:rPr>
          <w:rFonts w:ascii="Consolas" w:hAnsi="Consolas"/>
          <w:sz w:val="17"/>
        </w:rPr>
        <w:t xml:space="preserve">                new Candidate("Sneha"),</w:t>
      </w:r>
    </w:p>
    <w:p w14:paraId="09A4EF45">
      <w:pPr>
        <w:spacing w:after="0"/>
      </w:pPr>
      <w:r>
        <w:rPr>
          <w:rFonts w:ascii="Consolas" w:hAnsi="Consolas"/>
          <w:sz w:val="17"/>
        </w:rPr>
        <w:t xml:space="preserve">                new Candidate("Kiran"),</w:t>
      </w:r>
    </w:p>
    <w:p w14:paraId="5938F0C6">
      <w:pPr>
        <w:spacing w:after="0"/>
      </w:pPr>
      <w:r>
        <w:rPr>
          <w:rFonts w:ascii="Consolas" w:hAnsi="Consolas"/>
          <w:sz w:val="17"/>
        </w:rPr>
        <w:t xml:space="preserve">                new Candidate("Ananya")</w:t>
      </w:r>
    </w:p>
    <w:p w14:paraId="23B940B9">
      <w:pPr>
        <w:spacing w:after="0"/>
      </w:pPr>
      <w:r>
        <w:rPr>
          <w:rFonts w:ascii="Consolas" w:hAnsi="Consolas"/>
          <w:sz w:val="17"/>
        </w:rPr>
        <w:t xml:space="preserve">        };</w:t>
      </w:r>
    </w:p>
    <w:p w14:paraId="0383E320">
      <w:pPr>
        <w:spacing w:after="0"/>
      </w:pPr>
      <w:r>
        <w:rPr>
          <w:rFonts w:ascii="Consolas" w:hAnsi="Consolas"/>
          <w:sz w:val="17"/>
        </w:rPr>
        <w:t xml:space="preserve"> </w:t>
      </w:r>
    </w:p>
    <w:p w14:paraId="2CCF88B0">
      <w:pPr>
        <w:spacing w:after="0"/>
      </w:pPr>
      <w:r>
        <w:rPr>
          <w:rFonts w:ascii="Consolas" w:hAnsi="Consolas"/>
          <w:sz w:val="17"/>
        </w:rPr>
        <w:t xml:space="preserve">        // Secretary candidates</w:t>
      </w:r>
    </w:p>
    <w:p w14:paraId="31437F44">
      <w:pPr>
        <w:spacing w:after="0"/>
      </w:pPr>
      <w:r>
        <w:rPr>
          <w:rFonts w:ascii="Consolas" w:hAnsi="Consolas"/>
          <w:sz w:val="17"/>
        </w:rPr>
        <w:t xml:space="preserve">        Candidate[] secretary = {</w:t>
      </w:r>
    </w:p>
    <w:p w14:paraId="17CCE202">
      <w:pPr>
        <w:spacing w:after="0"/>
      </w:pPr>
      <w:r>
        <w:rPr>
          <w:rFonts w:ascii="Consolas" w:hAnsi="Consolas"/>
          <w:sz w:val="17"/>
        </w:rPr>
        <w:t xml:space="preserve">                new Candidate("Rohit"),</w:t>
      </w:r>
    </w:p>
    <w:p w14:paraId="5A782A35">
      <w:pPr>
        <w:spacing w:after="0"/>
      </w:pPr>
      <w:r>
        <w:rPr>
          <w:rFonts w:ascii="Consolas" w:hAnsi="Consolas"/>
          <w:sz w:val="17"/>
        </w:rPr>
        <w:t xml:space="preserve">                new Candidate("Meena"),</w:t>
      </w:r>
    </w:p>
    <w:p w14:paraId="260B1AEB">
      <w:pPr>
        <w:spacing w:after="0"/>
      </w:pPr>
      <w:r>
        <w:rPr>
          <w:rFonts w:ascii="Consolas" w:hAnsi="Consolas"/>
          <w:sz w:val="17"/>
        </w:rPr>
        <w:t xml:space="preserve">                new Candidate("Vikram")</w:t>
      </w:r>
    </w:p>
    <w:p w14:paraId="7C85FA35">
      <w:pPr>
        <w:spacing w:after="0"/>
      </w:pPr>
      <w:r>
        <w:rPr>
          <w:rFonts w:ascii="Consolas" w:hAnsi="Consolas"/>
          <w:sz w:val="17"/>
        </w:rPr>
        <w:t xml:space="preserve">        };</w:t>
      </w:r>
    </w:p>
    <w:p w14:paraId="302136CD">
      <w:pPr>
        <w:spacing w:after="0"/>
      </w:pPr>
      <w:r>
        <w:rPr>
          <w:rFonts w:ascii="Consolas" w:hAnsi="Consolas"/>
          <w:sz w:val="17"/>
        </w:rPr>
        <w:t xml:space="preserve"> </w:t>
      </w:r>
    </w:p>
    <w:p w14:paraId="23E4F01E">
      <w:pPr>
        <w:spacing w:after="0"/>
      </w:pPr>
      <w:r>
        <w:rPr>
          <w:rFonts w:ascii="Consolas" w:hAnsi="Consolas"/>
          <w:sz w:val="17"/>
        </w:rPr>
        <w:t xml:space="preserve">        // Treasurer candidates</w:t>
      </w:r>
    </w:p>
    <w:p w14:paraId="1BE31FE2">
      <w:pPr>
        <w:spacing w:after="0"/>
      </w:pPr>
      <w:r>
        <w:rPr>
          <w:rFonts w:ascii="Consolas" w:hAnsi="Consolas"/>
          <w:sz w:val="17"/>
        </w:rPr>
        <w:t xml:space="preserve">        Candidate[] treasurer = {</w:t>
      </w:r>
    </w:p>
    <w:p w14:paraId="4B4FA0D4">
      <w:pPr>
        <w:spacing w:after="0"/>
      </w:pPr>
      <w:r>
        <w:rPr>
          <w:rFonts w:ascii="Consolas" w:hAnsi="Consolas"/>
          <w:sz w:val="17"/>
        </w:rPr>
        <w:t xml:space="preserve">                new Candidate("Amit"),</w:t>
      </w:r>
    </w:p>
    <w:p w14:paraId="3287BFE5">
      <w:pPr>
        <w:spacing w:after="0"/>
      </w:pPr>
      <w:r>
        <w:rPr>
          <w:rFonts w:ascii="Consolas" w:hAnsi="Consolas"/>
          <w:sz w:val="17"/>
        </w:rPr>
        <w:t xml:space="preserve">                new Candidate("Pooja"),</w:t>
      </w:r>
    </w:p>
    <w:p w14:paraId="56D7FFB2">
      <w:pPr>
        <w:spacing w:after="0"/>
      </w:pPr>
      <w:r>
        <w:rPr>
          <w:rFonts w:ascii="Consolas" w:hAnsi="Consolas"/>
          <w:sz w:val="17"/>
        </w:rPr>
        <w:t xml:space="preserve">                new Candidate("Varun")</w:t>
      </w:r>
    </w:p>
    <w:p w14:paraId="2096CF4B">
      <w:pPr>
        <w:spacing w:after="0"/>
      </w:pPr>
      <w:r>
        <w:rPr>
          <w:rFonts w:ascii="Consolas" w:hAnsi="Consolas"/>
          <w:sz w:val="17"/>
        </w:rPr>
        <w:t xml:space="preserve">        };</w:t>
      </w:r>
    </w:p>
    <w:p w14:paraId="4DFEAD9A">
      <w:pPr>
        <w:spacing w:after="0"/>
      </w:pPr>
      <w:r>
        <w:rPr>
          <w:rFonts w:ascii="Consolas" w:hAnsi="Consolas"/>
          <w:sz w:val="17"/>
        </w:rPr>
        <w:t xml:space="preserve"> </w:t>
      </w:r>
    </w:p>
    <w:p w14:paraId="1CCF930D">
      <w:pPr>
        <w:spacing w:after="0"/>
      </w:pPr>
      <w:r>
        <w:rPr>
          <w:rFonts w:ascii="Consolas" w:hAnsi="Consolas"/>
          <w:sz w:val="17"/>
        </w:rPr>
        <w:t xml:space="preserve">        int choice;</w:t>
      </w:r>
    </w:p>
    <w:p w14:paraId="343D3732">
      <w:pPr>
        <w:spacing w:after="0"/>
      </w:pPr>
      <w:r>
        <w:rPr>
          <w:rFonts w:ascii="Consolas" w:hAnsi="Consolas"/>
          <w:sz w:val="17"/>
        </w:rPr>
        <w:t xml:space="preserve"> </w:t>
      </w:r>
    </w:p>
    <w:p w14:paraId="5364143A">
      <w:pPr>
        <w:spacing w:after="0"/>
      </w:pPr>
      <w:r>
        <w:rPr>
          <w:rFonts w:ascii="Consolas" w:hAnsi="Consolas"/>
          <w:sz w:val="17"/>
        </w:rPr>
        <w:t xml:space="preserve">        do {</w:t>
      </w:r>
    </w:p>
    <w:p w14:paraId="5A5CEBCE">
      <w:pPr>
        <w:spacing w:after="0"/>
      </w:pPr>
      <w:r>
        <w:rPr>
          <w:rFonts w:ascii="Consolas" w:hAnsi="Consolas"/>
          <w:sz w:val="17"/>
        </w:rPr>
        <w:t xml:space="preserve">            System.out.println("\n");</w:t>
      </w:r>
    </w:p>
    <w:p w14:paraId="0ACB3B2F">
      <w:pPr>
        <w:spacing w:after="0"/>
      </w:pPr>
      <w:r>
        <w:rPr>
          <w:rFonts w:ascii="Consolas" w:hAnsi="Consolas"/>
          <w:sz w:val="17"/>
        </w:rPr>
        <w:t xml:space="preserve">            System.out.println("==============================================");</w:t>
      </w:r>
    </w:p>
    <w:p w14:paraId="457CAE8B">
      <w:pPr>
        <w:spacing w:after="0"/>
      </w:pPr>
      <w:r>
        <w:rPr>
          <w:rFonts w:ascii="Consolas" w:hAnsi="Consolas"/>
          <w:sz w:val="17"/>
        </w:rPr>
        <w:t xml:space="preserve">            System.out.println("       STUDENT COUNCIL ELECTION SYSTEM");</w:t>
      </w:r>
    </w:p>
    <w:p w14:paraId="52132137">
      <w:pPr>
        <w:spacing w:after="0"/>
      </w:pPr>
      <w:r>
        <w:rPr>
          <w:rFonts w:ascii="Consolas" w:hAnsi="Consolas"/>
          <w:sz w:val="17"/>
        </w:rPr>
        <w:t xml:space="preserve">            System.out.println("==============================================");</w:t>
      </w:r>
    </w:p>
    <w:p w14:paraId="6E0EF87F">
      <w:pPr>
        <w:spacing w:after="0"/>
      </w:pPr>
      <w:r>
        <w:rPr>
          <w:rFonts w:ascii="Consolas" w:hAnsi="Consolas"/>
          <w:sz w:val="17"/>
        </w:rPr>
        <w:t xml:space="preserve">            System.out.println("1. Vote for President");</w:t>
      </w:r>
    </w:p>
    <w:p w14:paraId="0EC029E8">
      <w:pPr>
        <w:spacing w:after="0"/>
      </w:pPr>
      <w:r>
        <w:rPr>
          <w:rFonts w:ascii="Consolas" w:hAnsi="Consolas"/>
          <w:sz w:val="17"/>
        </w:rPr>
        <w:t xml:space="preserve">            System.out.println("2. Vote for Vice President");</w:t>
      </w:r>
    </w:p>
    <w:p w14:paraId="6DBA2E49">
      <w:pPr>
        <w:spacing w:after="0"/>
      </w:pPr>
      <w:r>
        <w:rPr>
          <w:rFonts w:ascii="Consolas" w:hAnsi="Consolas"/>
          <w:sz w:val="17"/>
        </w:rPr>
        <w:t xml:space="preserve">            System.out.println("3. Vote for Secretary");</w:t>
      </w:r>
    </w:p>
    <w:p w14:paraId="471F0A25">
      <w:pPr>
        <w:spacing w:after="0"/>
      </w:pPr>
      <w:r>
        <w:rPr>
          <w:rFonts w:ascii="Consolas" w:hAnsi="Consolas"/>
          <w:sz w:val="17"/>
        </w:rPr>
        <w:t xml:space="preserve">            System.out.println("4. Vote for Treasurer");</w:t>
      </w:r>
    </w:p>
    <w:p w14:paraId="270A03F6">
      <w:pPr>
        <w:spacing w:after="0"/>
      </w:pPr>
      <w:r>
        <w:rPr>
          <w:rFonts w:ascii="Consolas" w:hAnsi="Consolas"/>
          <w:sz w:val="17"/>
        </w:rPr>
        <w:t xml:space="preserve">            System.out.println("5. Display Election Results");</w:t>
      </w:r>
    </w:p>
    <w:p w14:paraId="54F47FD3">
      <w:pPr>
        <w:spacing w:after="0"/>
      </w:pPr>
      <w:r>
        <w:rPr>
          <w:rFonts w:ascii="Consolas" w:hAnsi="Consolas"/>
          <w:sz w:val="17"/>
        </w:rPr>
        <w:t xml:space="preserve">            System.out.println("6. Exit");</w:t>
      </w:r>
    </w:p>
    <w:p w14:paraId="54D05DFB">
      <w:pPr>
        <w:spacing w:after="0"/>
      </w:pPr>
      <w:r>
        <w:rPr>
          <w:rFonts w:ascii="Consolas" w:hAnsi="Consolas"/>
          <w:sz w:val="17"/>
        </w:rPr>
        <w:t xml:space="preserve">            System.out.println("==============================================");</w:t>
      </w:r>
    </w:p>
    <w:p w14:paraId="0BE6D0EC">
      <w:pPr>
        <w:spacing w:after="0"/>
      </w:pPr>
      <w:r>
        <w:rPr>
          <w:rFonts w:ascii="Consolas" w:hAnsi="Consolas"/>
          <w:sz w:val="17"/>
        </w:rPr>
        <w:t xml:space="preserve">            System.out.print("Enter your choice: ");</w:t>
      </w:r>
    </w:p>
    <w:p w14:paraId="17EB4297">
      <w:pPr>
        <w:spacing w:after="0"/>
      </w:pPr>
      <w:r>
        <w:rPr>
          <w:rFonts w:ascii="Consolas" w:hAnsi="Consolas"/>
          <w:sz w:val="17"/>
        </w:rPr>
        <w:t xml:space="preserve"> </w:t>
      </w:r>
    </w:p>
    <w:p w14:paraId="6E80B595">
      <w:pPr>
        <w:spacing w:after="0"/>
      </w:pPr>
      <w:r>
        <w:rPr>
          <w:rFonts w:ascii="Consolas" w:hAnsi="Consolas"/>
          <w:sz w:val="17"/>
        </w:rPr>
        <w:t xml:space="preserve">            choice = sc.nextInt();</w:t>
      </w:r>
    </w:p>
    <w:p w14:paraId="3FD00D0A">
      <w:pPr>
        <w:spacing w:after="0"/>
      </w:pPr>
      <w:r>
        <w:rPr>
          <w:rFonts w:ascii="Consolas" w:hAnsi="Consolas"/>
          <w:sz w:val="17"/>
        </w:rPr>
        <w:t xml:space="preserve"> </w:t>
      </w:r>
    </w:p>
    <w:p w14:paraId="44914020">
      <w:pPr>
        <w:spacing w:after="0"/>
      </w:pPr>
      <w:r>
        <w:rPr>
          <w:rFonts w:ascii="Consolas" w:hAnsi="Consolas"/>
          <w:sz w:val="17"/>
        </w:rPr>
        <w:t xml:space="preserve">            switch (choice) {</w:t>
      </w:r>
    </w:p>
    <w:p w14:paraId="11616A11">
      <w:pPr>
        <w:spacing w:after="0"/>
      </w:pPr>
      <w:r>
        <w:rPr>
          <w:rFonts w:ascii="Consolas" w:hAnsi="Consolas"/>
          <w:sz w:val="17"/>
        </w:rPr>
        <w:t xml:space="preserve"> </w:t>
      </w:r>
    </w:p>
    <w:p w14:paraId="3F039255">
      <w:pPr>
        <w:spacing w:after="0"/>
      </w:pPr>
      <w:r>
        <w:rPr>
          <w:rFonts w:ascii="Consolas" w:hAnsi="Consolas"/>
          <w:sz w:val="17"/>
        </w:rPr>
        <w:t xml:space="preserve">                case 1:</w:t>
      </w:r>
    </w:p>
    <w:p w14:paraId="2FBB8676">
      <w:pPr>
        <w:spacing w:after="0"/>
      </w:pPr>
      <w:r>
        <w:rPr>
          <w:rFonts w:ascii="Consolas" w:hAnsi="Consolas"/>
          <w:sz w:val="17"/>
        </w:rPr>
        <w:t xml:space="preserve">                    conductVoting("PRESIDENT", president);</w:t>
      </w:r>
    </w:p>
    <w:p w14:paraId="0E8D4F9A">
      <w:pPr>
        <w:spacing w:after="0"/>
      </w:pPr>
      <w:r>
        <w:rPr>
          <w:rFonts w:ascii="Consolas" w:hAnsi="Consolas"/>
          <w:sz w:val="17"/>
        </w:rPr>
        <w:t xml:space="preserve">                    break;</w:t>
      </w:r>
    </w:p>
    <w:p w14:paraId="3A70ECC7">
      <w:pPr>
        <w:spacing w:after="0"/>
      </w:pPr>
      <w:r>
        <w:rPr>
          <w:rFonts w:ascii="Consolas" w:hAnsi="Consolas"/>
          <w:sz w:val="17"/>
        </w:rPr>
        <w:t xml:space="preserve"> </w:t>
      </w:r>
    </w:p>
    <w:p w14:paraId="4D443290">
      <w:pPr>
        <w:spacing w:after="0"/>
      </w:pPr>
      <w:r>
        <w:rPr>
          <w:rFonts w:ascii="Consolas" w:hAnsi="Consolas"/>
          <w:sz w:val="17"/>
        </w:rPr>
        <w:t xml:space="preserve">                case 2:</w:t>
      </w:r>
    </w:p>
    <w:p w14:paraId="09F07F04">
      <w:pPr>
        <w:spacing w:after="0"/>
      </w:pPr>
      <w:r>
        <w:rPr>
          <w:rFonts w:ascii="Consolas" w:hAnsi="Consolas"/>
          <w:sz w:val="17"/>
        </w:rPr>
        <w:t xml:space="preserve">                    conductVoting("VICE PRESIDENT", vicePresident);</w:t>
      </w:r>
    </w:p>
    <w:p w14:paraId="042772E5">
      <w:pPr>
        <w:spacing w:after="0"/>
      </w:pPr>
      <w:r>
        <w:rPr>
          <w:rFonts w:ascii="Consolas" w:hAnsi="Consolas"/>
          <w:sz w:val="17"/>
        </w:rPr>
        <w:t xml:space="preserve">                    break;</w:t>
      </w:r>
    </w:p>
    <w:p w14:paraId="4D8EEA31">
      <w:pPr>
        <w:spacing w:after="0"/>
      </w:pPr>
      <w:r>
        <w:rPr>
          <w:rFonts w:ascii="Consolas" w:hAnsi="Consolas"/>
          <w:sz w:val="17"/>
        </w:rPr>
        <w:t xml:space="preserve"> </w:t>
      </w:r>
    </w:p>
    <w:p w14:paraId="2925236F">
      <w:pPr>
        <w:spacing w:after="0"/>
      </w:pPr>
      <w:r>
        <w:rPr>
          <w:rFonts w:ascii="Consolas" w:hAnsi="Consolas"/>
          <w:sz w:val="17"/>
        </w:rPr>
        <w:t xml:space="preserve">                case 3:</w:t>
      </w:r>
    </w:p>
    <w:p w14:paraId="6E29A494">
      <w:pPr>
        <w:spacing w:after="0"/>
      </w:pPr>
      <w:r>
        <w:rPr>
          <w:rFonts w:ascii="Consolas" w:hAnsi="Consolas"/>
          <w:sz w:val="17"/>
        </w:rPr>
        <w:t xml:space="preserve">                    conductVoting("SECRETARY", secretary);</w:t>
      </w:r>
    </w:p>
    <w:p w14:paraId="4715F573">
      <w:pPr>
        <w:spacing w:after="0"/>
      </w:pPr>
      <w:r>
        <w:rPr>
          <w:rFonts w:ascii="Consolas" w:hAnsi="Consolas"/>
          <w:sz w:val="17"/>
        </w:rPr>
        <w:t xml:space="preserve">                    break;</w:t>
      </w:r>
    </w:p>
    <w:p w14:paraId="67789554">
      <w:pPr>
        <w:spacing w:after="0"/>
      </w:pPr>
      <w:r>
        <w:rPr>
          <w:rFonts w:ascii="Consolas" w:hAnsi="Consolas"/>
          <w:sz w:val="17"/>
        </w:rPr>
        <w:t xml:space="preserve"> </w:t>
      </w:r>
    </w:p>
    <w:p w14:paraId="0F86BE12">
      <w:pPr>
        <w:spacing w:after="0"/>
      </w:pPr>
      <w:r>
        <w:rPr>
          <w:rFonts w:ascii="Consolas" w:hAnsi="Consolas"/>
          <w:sz w:val="17"/>
        </w:rPr>
        <w:t xml:space="preserve">                case 4:</w:t>
      </w:r>
    </w:p>
    <w:p w14:paraId="5EA78645">
      <w:pPr>
        <w:spacing w:after="0"/>
      </w:pPr>
      <w:r>
        <w:rPr>
          <w:rFonts w:ascii="Consolas" w:hAnsi="Consolas"/>
          <w:sz w:val="17"/>
        </w:rPr>
        <w:t xml:space="preserve">                    conductVoting("TREASURER", treasurer);</w:t>
      </w:r>
    </w:p>
    <w:p w14:paraId="251D042E">
      <w:pPr>
        <w:spacing w:after="0"/>
      </w:pPr>
      <w:r>
        <w:rPr>
          <w:rFonts w:ascii="Consolas" w:hAnsi="Consolas"/>
          <w:sz w:val="17"/>
        </w:rPr>
        <w:t xml:space="preserve">                    break;</w:t>
      </w:r>
    </w:p>
    <w:p w14:paraId="55150FF2">
      <w:pPr>
        <w:spacing w:after="0"/>
      </w:pPr>
      <w:r>
        <w:rPr>
          <w:rFonts w:ascii="Consolas" w:hAnsi="Consolas"/>
          <w:sz w:val="17"/>
        </w:rPr>
        <w:t xml:space="preserve"> </w:t>
      </w:r>
    </w:p>
    <w:p w14:paraId="73F5611A">
      <w:pPr>
        <w:spacing w:after="0"/>
      </w:pPr>
      <w:r>
        <w:rPr>
          <w:rFonts w:ascii="Consolas" w:hAnsi="Consolas"/>
          <w:sz w:val="17"/>
        </w:rPr>
        <w:t xml:space="preserve">                case 5:</w:t>
      </w:r>
    </w:p>
    <w:p w14:paraId="1DC44321">
      <w:pPr>
        <w:spacing w:after="0"/>
      </w:pPr>
      <w:r>
        <w:rPr>
          <w:rFonts w:ascii="Consolas" w:hAnsi="Consolas"/>
          <w:sz w:val="17"/>
        </w:rPr>
        <w:t xml:space="preserve">                    System.out.println("\n");</w:t>
      </w:r>
    </w:p>
    <w:p w14:paraId="0814341E">
      <w:pPr>
        <w:spacing w:after="0"/>
      </w:pPr>
      <w:r>
        <w:rPr>
          <w:rFonts w:ascii="Consolas" w:hAnsi="Consolas"/>
          <w:sz w:val="17"/>
        </w:rPr>
        <w:t xml:space="preserve">                    System.out.println("==============================================");</w:t>
      </w:r>
    </w:p>
    <w:p w14:paraId="008BB86B">
      <w:pPr>
        <w:spacing w:after="0"/>
      </w:pPr>
      <w:r>
        <w:rPr>
          <w:rFonts w:ascii="Consolas" w:hAnsi="Consolas"/>
          <w:sz w:val="17"/>
        </w:rPr>
        <w:t xml:space="preserve">                    System.out.println("             ELECTION RESULTS");</w:t>
      </w:r>
    </w:p>
    <w:p w14:paraId="16EA6288">
      <w:pPr>
        <w:spacing w:after="0"/>
      </w:pPr>
      <w:r>
        <w:rPr>
          <w:rFonts w:ascii="Consolas" w:hAnsi="Consolas"/>
          <w:sz w:val="17"/>
        </w:rPr>
        <w:t xml:space="preserve">                    System.out.println("==============================================");</w:t>
      </w:r>
    </w:p>
    <w:p w14:paraId="4F02A01B">
      <w:pPr>
        <w:spacing w:after="0"/>
      </w:pPr>
      <w:r>
        <w:rPr>
          <w:rFonts w:ascii="Consolas" w:hAnsi="Consolas"/>
          <w:sz w:val="17"/>
        </w:rPr>
        <w:t xml:space="preserve"> </w:t>
      </w:r>
    </w:p>
    <w:p w14:paraId="1E1F3B18">
      <w:pPr>
        <w:spacing w:after="0"/>
      </w:pPr>
      <w:r>
        <w:rPr>
          <w:rFonts w:ascii="Consolas" w:hAnsi="Consolas"/>
          <w:sz w:val="17"/>
        </w:rPr>
        <w:t xml:space="preserve">                    displayResults("PRESIDENT", president);</w:t>
      </w:r>
    </w:p>
    <w:p w14:paraId="70D317CB">
      <w:pPr>
        <w:spacing w:after="0"/>
      </w:pPr>
      <w:r>
        <w:rPr>
          <w:rFonts w:ascii="Consolas" w:hAnsi="Consolas"/>
          <w:sz w:val="17"/>
        </w:rPr>
        <w:t xml:space="preserve">                    displayResults("VICE PRESIDENT", vicePresident);</w:t>
      </w:r>
    </w:p>
    <w:p w14:paraId="18F916E8">
      <w:pPr>
        <w:spacing w:after="0"/>
      </w:pPr>
      <w:r>
        <w:rPr>
          <w:rFonts w:ascii="Consolas" w:hAnsi="Consolas"/>
          <w:sz w:val="17"/>
        </w:rPr>
        <w:t xml:space="preserve">                    displayResults("SECRETARY", secretary);</w:t>
      </w:r>
    </w:p>
    <w:p w14:paraId="2D6D2AA2">
      <w:pPr>
        <w:spacing w:after="0"/>
      </w:pPr>
      <w:r>
        <w:rPr>
          <w:rFonts w:ascii="Consolas" w:hAnsi="Consolas"/>
          <w:sz w:val="17"/>
        </w:rPr>
        <w:t xml:space="preserve">                    displayResults("TREASURER", treasurer);</w:t>
      </w:r>
    </w:p>
    <w:p w14:paraId="0E9CE53D">
      <w:pPr>
        <w:spacing w:after="0"/>
      </w:pPr>
      <w:r>
        <w:rPr>
          <w:rFonts w:ascii="Consolas" w:hAnsi="Consolas"/>
          <w:sz w:val="17"/>
        </w:rPr>
        <w:t xml:space="preserve">                    break;</w:t>
      </w:r>
    </w:p>
    <w:p w14:paraId="16F6F067">
      <w:pPr>
        <w:spacing w:after="0"/>
      </w:pPr>
      <w:r>
        <w:rPr>
          <w:rFonts w:ascii="Consolas" w:hAnsi="Consolas"/>
          <w:sz w:val="17"/>
        </w:rPr>
        <w:t xml:space="preserve"> </w:t>
      </w:r>
    </w:p>
    <w:p w14:paraId="35B3FDC7">
      <w:pPr>
        <w:spacing w:after="0"/>
      </w:pPr>
      <w:r>
        <w:rPr>
          <w:rFonts w:ascii="Consolas" w:hAnsi="Consolas"/>
          <w:sz w:val="17"/>
        </w:rPr>
        <w:t xml:space="preserve">                case 6:</w:t>
      </w:r>
    </w:p>
    <w:p w14:paraId="5CF909BC">
      <w:pPr>
        <w:spacing w:after="0"/>
      </w:pPr>
      <w:r>
        <w:rPr>
          <w:rFonts w:ascii="Consolas" w:hAnsi="Consolas"/>
          <w:sz w:val="17"/>
        </w:rPr>
        <w:t xml:space="preserve">                    System.out.println("\n==============================================");</w:t>
      </w:r>
    </w:p>
    <w:p w14:paraId="0F060063">
      <w:pPr>
        <w:spacing w:after="0"/>
      </w:pPr>
      <w:r>
        <w:rPr>
          <w:rFonts w:ascii="Consolas" w:hAnsi="Consolas"/>
          <w:sz w:val="17"/>
        </w:rPr>
        <w:t xml:space="preserve">                    System.out.println("Thank you for using the Election System!");</w:t>
      </w:r>
    </w:p>
    <w:p w14:paraId="0FAE253F">
      <w:pPr>
        <w:spacing w:after="0"/>
      </w:pPr>
      <w:r>
        <w:rPr>
          <w:rFonts w:ascii="Consolas" w:hAnsi="Consolas"/>
          <w:sz w:val="17"/>
        </w:rPr>
        <w:t xml:space="preserve">                    System.out.println("==============================================");</w:t>
      </w:r>
    </w:p>
    <w:p w14:paraId="60A8A335">
      <w:pPr>
        <w:spacing w:after="0"/>
      </w:pPr>
      <w:r>
        <w:rPr>
          <w:rFonts w:ascii="Consolas" w:hAnsi="Consolas"/>
          <w:sz w:val="17"/>
        </w:rPr>
        <w:t xml:space="preserve">                    break;</w:t>
      </w:r>
    </w:p>
    <w:p w14:paraId="746C263F">
      <w:pPr>
        <w:spacing w:after="0"/>
      </w:pPr>
      <w:r>
        <w:rPr>
          <w:rFonts w:ascii="Consolas" w:hAnsi="Consolas"/>
          <w:sz w:val="17"/>
        </w:rPr>
        <w:t xml:space="preserve"> </w:t>
      </w:r>
    </w:p>
    <w:p w14:paraId="3E0C1B97">
      <w:pPr>
        <w:spacing w:after="0"/>
      </w:pPr>
      <w:r>
        <w:rPr>
          <w:rFonts w:ascii="Consolas" w:hAnsi="Consolas"/>
          <w:sz w:val="17"/>
        </w:rPr>
        <w:t xml:space="preserve">                default:</w:t>
      </w:r>
    </w:p>
    <w:p w14:paraId="1F5C650F">
      <w:pPr>
        <w:spacing w:after="0"/>
      </w:pPr>
      <w:r>
        <w:rPr>
          <w:rFonts w:ascii="Consolas" w:hAnsi="Consolas"/>
          <w:sz w:val="17"/>
        </w:rPr>
        <w:t xml:space="preserve">                    System.out.println(</w:t>
      </w:r>
    </w:p>
    <w:p w14:paraId="4341D327">
      <w:pPr>
        <w:spacing w:after="0"/>
      </w:pPr>
      <w:r>
        <w:rPr>
          <w:rFonts w:ascii="Consolas" w:hAnsi="Consolas"/>
          <w:sz w:val="17"/>
        </w:rPr>
        <w:t xml:space="preserve">                            "Invalid choice! Please try again.");</w:t>
      </w:r>
    </w:p>
    <w:p w14:paraId="3E9A9224">
      <w:pPr>
        <w:spacing w:after="0"/>
      </w:pPr>
      <w:r>
        <w:rPr>
          <w:rFonts w:ascii="Consolas" w:hAnsi="Consolas"/>
          <w:sz w:val="17"/>
        </w:rPr>
        <w:t xml:space="preserve">            }</w:t>
      </w:r>
    </w:p>
    <w:p w14:paraId="7450F6FC">
      <w:pPr>
        <w:spacing w:after="0"/>
      </w:pPr>
      <w:r>
        <w:rPr>
          <w:rFonts w:ascii="Consolas" w:hAnsi="Consolas"/>
          <w:sz w:val="17"/>
        </w:rPr>
        <w:t xml:space="preserve"> </w:t>
      </w:r>
    </w:p>
    <w:p w14:paraId="61A8B50D">
      <w:pPr>
        <w:spacing w:after="0"/>
      </w:pPr>
      <w:r>
        <w:rPr>
          <w:rFonts w:ascii="Consolas" w:hAnsi="Consolas"/>
          <w:sz w:val="17"/>
        </w:rPr>
        <w:t xml:space="preserve">        } while (choice != 6);</w:t>
      </w:r>
    </w:p>
    <w:p w14:paraId="16242078">
      <w:pPr>
        <w:spacing w:after="0"/>
      </w:pPr>
      <w:r>
        <w:rPr>
          <w:rFonts w:ascii="Consolas" w:hAnsi="Consolas"/>
          <w:sz w:val="17"/>
        </w:rPr>
        <w:t xml:space="preserve"> </w:t>
      </w:r>
    </w:p>
    <w:p w14:paraId="04ECC221">
      <w:pPr>
        <w:spacing w:after="0"/>
      </w:pPr>
      <w:r>
        <w:rPr>
          <w:rFonts w:ascii="Consolas" w:hAnsi="Consolas"/>
          <w:sz w:val="17"/>
        </w:rPr>
        <w:t xml:space="preserve">        sc.close();</w:t>
      </w:r>
    </w:p>
    <w:p w14:paraId="5ACF92AC">
      <w:pPr>
        <w:spacing w:after="0"/>
      </w:pPr>
      <w:r>
        <w:rPr>
          <w:rFonts w:ascii="Consolas" w:hAnsi="Consolas"/>
          <w:sz w:val="17"/>
        </w:rPr>
        <w:t xml:space="preserve">    }</w:t>
      </w:r>
    </w:p>
    <w:p w14:paraId="07AD2A65">
      <w:pPr>
        <w:spacing w:after="0"/>
      </w:pPr>
      <w:r>
        <w:rPr>
          <w:rFonts w:ascii="Consolas" w:hAnsi="Consolas"/>
          <w:sz w:val="17"/>
        </w:rPr>
        <w:t>}</w:t>
      </w:r>
    </w:p>
    <w:p w14:paraId="444E2FAA">
      <w:r>
        <w:br w:type="page"/>
      </w:r>
    </w:p>
    <w:p w14:paraId="7196C10C">
      <w:pPr>
        <w:pStyle w:val="2"/>
      </w:pPr>
      <w:r>
        <w:t>7. Algorithm</w:t>
      </w:r>
    </w:p>
    <w:p w14:paraId="477B0B30">
      <w:pPr>
        <w:pStyle w:val="29"/>
      </w:pPr>
      <w:r>
        <w:t>Start the program.</w:t>
      </w:r>
    </w:p>
    <w:p w14:paraId="71C99DB3">
      <w:pPr>
        <w:pStyle w:val="29"/>
      </w:pPr>
      <w:r>
        <w:t>Create candidate objects for President, Vice President, Secretary and Treasurer.</w:t>
      </w:r>
    </w:p>
    <w:p w14:paraId="1D8D29FB">
      <w:pPr>
        <w:pStyle w:val="29"/>
      </w:pPr>
      <w:r>
        <w:t>Display the main election menu.</w:t>
      </w:r>
    </w:p>
    <w:p w14:paraId="45602230">
      <w:pPr>
        <w:pStyle w:val="29"/>
      </w:pPr>
      <w:r>
        <w:t>Read the user's menu choice.</w:t>
      </w:r>
    </w:p>
    <w:p w14:paraId="323FE669">
      <w:pPr>
        <w:pStyle w:val="29"/>
      </w:pPr>
      <w:r>
        <w:t>If a voting option is selected, display the corresponding candidates.</w:t>
      </w:r>
    </w:p>
    <w:p w14:paraId="7BD10EB0">
      <w:pPr>
        <w:pStyle w:val="29"/>
      </w:pPr>
      <w:r>
        <w:t>Read the number of voters.</w:t>
      </w:r>
    </w:p>
    <w:p w14:paraId="1CE05B5C">
      <w:pPr>
        <w:pStyle w:val="29"/>
      </w:pPr>
      <w:r>
        <w:t>For each voter, read the candidate number and record a valid vote.</w:t>
      </w:r>
    </w:p>
    <w:p w14:paraId="31CE4AF7">
      <w:pPr>
        <w:pStyle w:val="29"/>
      </w:pPr>
      <w:r>
        <w:t>If the results option is selected, calculate the highest vote count for each post.</w:t>
      </w:r>
    </w:p>
    <w:p w14:paraId="45E676EA">
      <w:pPr>
        <w:pStyle w:val="29"/>
      </w:pPr>
      <w:r>
        <w:t>Display the winner when there is a single candidate with the highest vote count.</w:t>
      </w:r>
    </w:p>
    <w:p w14:paraId="2430B25A">
      <w:pPr>
        <w:pStyle w:val="29"/>
      </w:pPr>
      <w:r>
        <w:t>Display all tied candidates when multiple candidates have the highest vote count.</w:t>
      </w:r>
    </w:p>
    <w:p w14:paraId="5251DE40">
      <w:pPr>
        <w:pStyle w:val="29"/>
      </w:pPr>
      <w:r>
        <w:t>Repeat the menu until the user selects Exit.</w:t>
      </w:r>
    </w:p>
    <w:p w14:paraId="6F5BCFEA">
      <w:pPr>
        <w:pStyle w:val="29"/>
      </w:pPr>
      <w:r>
        <w:t>Close the Scanner and terminate the program.</w:t>
      </w:r>
    </w:p>
    <w:p w14:paraId="7F644566">
      <w:pPr>
        <w:pStyle w:val="2"/>
      </w:pPr>
      <w:r>
        <w:t>8. Conclusion</w:t>
      </w:r>
    </w:p>
    <w:p w14:paraId="68BE9589">
      <w:r>
        <w:t>The Student Council Election System demonstrates how Java can be used to build a simple menu-driven application using object-oriented programming. It combines classes, constructors, arrays of objects, methods, loops and conditional logic to manage voting and election results. The program also handles invalid candidate choices and ties, making the console application suitable as a basic Java project.</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4D5E0">
    <w:pPr>
      <w:pStyle w:val="18"/>
      <w:jc w:val="center"/>
    </w:pPr>
    <w:r>
      <w:rPr>
        <w:sz w:val="18"/>
      </w:rPr>
      <w:t>Student Council Election System | Java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03B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972</Words>
  <Characters>7021</Characters>
  <Lines>0</Lines>
  <Paragraphs>0</Paragraphs>
  <TotalTime>0</TotalTime>
  <ScaleCrop>false</ScaleCrop>
  <LinksUpToDate>false</LinksUpToDate>
  <CharactersWithSpaces>9569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Munagala Chandana</cp:lastModifiedBy>
  <dcterms:modified xsi:type="dcterms:W3CDTF">2026-09-21T08:34:56Z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eyJoZGlkIjoiYjc1NzhmYTRhMmJhNTYwZTNhYzYwMjQxMWZkMGE5MDgiLCJ1c2VySWQiOiI1Njc0MTYwNTU5ODYifQ==</vt:lpwstr>
  </property>
  <property fmtid="{D5CDD505-2E9C-101B-9397-08002B2CF9AE}" pid="3" name="KSOProductBuildVer">
    <vt:lpwstr>1033-12.1.0.28485</vt:lpwstr>
  </property>
  <property fmtid="{D5CDD505-2E9C-101B-9397-08002B2CF9AE}" pid="4" name="ICV">
    <vt:lpwstr>7A241C4B1EFE4E1CB8CE1788B7CCD1AB_12</vt:lpwstr>
  </property>
</Properties>
</file>